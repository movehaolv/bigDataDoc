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spacing w:before="6"/>
        <w:rPr>
          <w:rFonts w:ascii="Times New Roman"/>
          <w:sz w:val="29"/>
        </w:rPr>
      </w:pPr>
    </w:p>
    <w:p>
      <w:pPr>
        <w:spacing w:before="52"/>
        <w:ind w:left="1177" w:right="1555" w:firstLine="0"/>
        <w:jc w:val="center"/>
        <w:rPr>
          <w:sz w:val="44"/>
        </w:rPr>
      </w:pPr>
      <w:r>
        <w:rPr>
          <w:sz w:val="44"/>
        </w:rPr>
        <w:t xml:space="preserve">尚硅谷大数据技术之 </w:t>
      </w:r>
      <w:r>
        <w:rPr>
          <w:rFonts w:ascii="Times New Roman" w:eastAsia="Times New Roman"/>
          <w:sz w:val="44"/>
        </w:rPr>
        <w:t xml:space="preserve">Spark </w:t>
      </w:r>
      <w:r>
        <w:rPr>
          <w:sz w:val="44"/>
        </w:rPr>
        <w:t>内核</w:t>
      </w:r>
    </w:p>
    <w:p>
      <w:pPr>
        <w:pStyle w:val="7"/>
        <w:rPr>
          <w:sz w:val="48"/>
        </w:rPr>
      </w:pPr>
    </w:p>
    <w:p>
      <w:pPr>
        <w:pStyle w:val="7"/>
        <w:spacing w:before="6"/>
        <w:rPr>
          <w:sz w:val="53"/>
        </w:rPr>
      </w:pPr>
    </w:p>
    <w:p>
      <w:pPr>
        <w:pStyle w:val="7"/>
        <w:ind w:left="1177" w:right="1550"/>
        <w:jc w:val="center"/>
        <w:rPr>
          <w:rFonts w:ascii="Times New Roman" w:eastAsia="Times New Roman"/>
        </w:rPr>
      </w:pPr>
      <w:r>
        <w:t>版本：</w:t>
      </w:r>
      <w:r>
        <w:rPr>
          <w:rFonts w:ascii="Times New Roman" w:eastAsia="Times New Roman"/>
        </w:rPr>
        <w:t>V3.0</w:t>
      </w:r>
    </w:p>
    <w:p>
      <w:pPr>
        <w:pStyle w:val="7"/>
        <w:rPr>
          <w:rFonts w:ascii="Times New Roman"/>
          <w:sz w:val="20"/>
        </w:rPr>
      </w:pPr>
    </w:p>
    <w:p>
      <w:pPr>
        <w:pStyle w:val="7"/>
        <w:spacing w:before="3"/>
        <w:rPr>
          <w:rFonts w:ascii="Times New Roman"/>
          <w:sz w:val="24"/>
        </w:rPr>
      </w:pPr>
      <w:r>
        <w:drawing>
          <wp:anchor distT="0" distB="0" distL="0" distR="0" simplePos="0" relativeHeight="251660288" behindDoc="0" locked="0" layoutInCell="1" allowOverlap="1">
            <wp:simplePos x="0" y="0"/>
            <wp:positionH relativeFrom="page">
              <wp:posOffset>2235835</wp:posOffset>
            </wp:positionH>
            <wp:positionV relativeFrom="paragraph">
              <wp:posOffset>201930</wp:posOffset>
            </wp:positionV>
            <wp:extent cx="3348990" cy="17633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3348895" cy="1763363"/>
                    </a:xfrm>
                    <a:prstGeom prst="rect">
                      <a:avLst/>
                    </a:prstGeom>
                  </pic:spPr>
                </pic:pic>
              </a:graphicData>
            </a:graphic>
          </wp:anchor>
        </w:drawing>
      </w: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rPr>
          <w:rFonts w:ascii="Times New Roman"/>
          <w:sz w:val="22"/>
        </w:rPr>
      </w:pPr>
    </w:p>
    <w:p>
      <w:pPr>
        <w:pStyle w:val="7"/>
        <w:spacing w:before="7"/>
        <w:rPr>
          <w:rFonts w:ascii="Times New Roman"/>
        </w:rPr>
      </w:pPr>
    </w:p>
    <w:p>
      <w:pPr>
        <w:pStyle w:val="7"/>
        <w:ind w:left="1177" w:right="1552"/>
        <w:jc w:val="center"/>
      </w:pPr>
      <w:r>
        <w:t>作者：尚硅谷大数据研发部</w:t>
      </w:r>
    </w:p>
    <w:p>
      <w:pPr>
        <w:spacing w:after="0"/>
        <w:jc w:val="center"/>
        <w:sectPr>
          <w:headerReference r:id="rId7" w:type="default"/>
          <w:footerReference r:id="rId8" w:type="default"/>
          <w:type w:val="continuous"/>
          <w:pgSz w:w="11910" w:h="16840"/>
          <w:pgMar w:top="1580" w:right="1280" w:bottom="1260" w:left="1660" w:header="852" w:footer="1064" w:gutter="0"/>
          <w:cols w:space="720" w:num="1"/>
        </w:sectPr>
      </w:pPr>
    </w:p>
    <w:p>
      <w:pPr>
        <w:pStyle w:val="2"/>
        <w:rPr>
          <w:rFonts w:hint="eastAsia" w:ascii="宋体" w:eastAsia="宋体"/>
        </w:rPr>
      </w:pPr>
      <w:r>
        <w:rPr>
          <w:rFonts w:hint="eastAsia" w:ascii="宋体" w:eastAsia="宋体"/>
        </w:rPr>
        <w:t xml:space="preserve">第 </w:t>
      </w:r>
      <w:r>
        <w:t xml:space="preserve">1 </w:t>
      </w:r>
      <w:r>
        <w:rPr>
          <w:rFonts w:hint="eastAsia" w:ascii="宋体" w:eastAsia="宋体"/>
        </w:rPr>
        <w:t xml:space="preserve">章 </w:t>
      </w:r>
      <w:r>
        <w:t xml:space="preserve">Spark </w:t>
      </w:r>
      <w:r>
        <w:rPr>
          <w:rFonts w:hint="eastAsia" w:ascii="宋体" w:eastAsia="宋体"/>
        </w:rPr>
        <w:t>内核概述</w:t>
      </w:r>
    </w:p>
    <w:p>
      <w:pPr>
        <w:pStyle w:val="7"/>
        <w:spacing w:before="282" w:line="417" w:lineRule="auto"/>
        <w:ind w:left="140" w:right="513" w:firstLine="419"/>
        <w:jc w:val="both"/>
      </w:pPr>
      <w:r>
        <w:rPr>
          <w:rFonts w:ascii="Times New Roman" w:eastAsia="Times New Roman"/>
        </w:rPr>
        <w:t xml:space="preserve">Spark </w:t>
      </w:r>
      <w:r>
        <w:rPr>
          <w:spacing w:val="-13"/>
        </w:rPr>
        <w:t xml:space="preserve">内核泛指 </w:t>
      </w:r>
      <w:r>
        <w:rPr>
          <w:rFonts w:ascii="Times New Roman" w:eastAsia="Times New Roman"/>
        </w:rPr>
        <w:t xml:space="preserve">Spark </w:t>
      </w:r>
      <w:r>
        <w:rPr>
          <w:spacing w:val="-11"/>
        </w:rPr>
        <w:t xml:space="preserve">的核心运行机制，包括 </w:t>
      </w:r>
      <w:r>
        <w:rPr>
          <w:rFonts w:ascii="Times New Roman" w:eastAsia="Times New Roman"/>
        </w:rPr>
        <w:t xml:space="preserve">Spark </w:t>
      </w:r>
      <w:r>
        <w:rPr>
          <w:spacing w:val="-6"/>
        </w:rPr>
        <w:t>核心组件的运行机制、</w:t>
      </w:r>
      <w:r>
        <w:rPr>
          <w:rFonts w:ascii="Times New Roman" w:eastAsia="Times New Roman"/>
        </w:rPr>
        <w:t xml:space="preserve">Spark </w:t>
      </w:r>
      <w:r>
        <w:t>任务调</w:t>
      </w:r>
      <w:r>
        <w:rPr>
          <w:spacing w:val="-7"/>
        </w:rPr>
        <w:t>度机制、</w:t>
      </w:r>
      <w:r>
        <w:rPr>
          <w:rFonts w:ascii="Times New Roman" w:eastAsia="Times New Roman"/>
        </w:rPr>
        <w:t xml:space="preserve">Spark </w:t>
      </w:r>
      <w:r>
        <w:rPr>
          <w:spacing w:val="-6"/>
        </w:rPr>
        <w:t>内存管理机制、</w:t>
      </w:r>
      <w:r>
        <w:rPr>
          <w:rFonts w:ascii="Times New Roman" w:eastAsia="Times New Roman"/>
        </w:rPr>
        <w:t xml:space="preserve">Spark </w:t>
      </w:r>
      <w:r>
        <w:rPr>
          <w:spacing w:val="-8"/>
        </w:rPr>
        <w:t xml:space="preserve">核心功能的运行原理等，熟练掌握 </w:t>
      </w:r>
      <w:r>
        <w:rPr>
          <w:rFonts w:ascii="Times New Roman" w:eastAsia="Times New Roman"/>
        </w:rPr>
        <w:t xml:space="preserve">Spark </w:t>
      </w:r>
      <w:r>
        <w:rPr>
          <w:spacing w:val="-6"/>
        </w:rPr>
        <w:t>内核原理，能</w:t>
      </w:r>
      <w:r>
        <w:rPr>
          <w:spacing w:val="-7"/>
        </w:rPr>
        <w:t xml:space="preserve">够帮助我们更好地完成 </w:t>
      </w:r>
      <w:r>
        <w:rPr>
          <w:rFonts w:ascii="Times New Roman" w:eastAsia="Times New Roman"/>
        </w:rPr>
        <w:t xml:space="preserve">Spark </w:t>
      </w:r>
      <w:r>
        <w:rPr>
          <w:spacing w:val="-10"/>
        </w:rPr>
        <w:t>代码设计，并能够帮助我们准确锁定项目运行过程中出现的问</w:t>
      </w:r>
      <w:r>
        <w:rPr>
          <w:spacing w:val="-5"/>
        </w:rPr>
        <w:t>题的症结所在。</w:t>
      </w:r>
    </w:p>
    <w:p>
      <w:pPr>
        <w:pStyle w:val="3"/>
        <w:numPr>
          <w:ilvl w:val="1"/>
          <w:numId w:val="2"/>
        </w:numPr>
        <w:tabs>
          <w:tab w:val="left" w:pos="563"/>
        </w:tabs>
        <w:spacing w:before="32"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核心组件回顾</w:t>
      </w:r>
    </w:p>
    <w:p>
      <w:pPr>
        <w:pStyle w:val="4"/>
        <w:numPr>
          <w:ilvl w:val="2"/>
          <w:numId w:val="2"/>
        </w:numPr>
        <w:tabs>
          <w:tab w:val="left" w:pos="681"/>
        </w:tabs>
        <w:spacing w:before="264" w:after="0" w:line="240" w:lineRule="auto"/>
        <w:ind w:left="680" w:right="0" w:hanging="540"/>
        <w:jc w:val="left"/>
      </w:pPr>
      <w:r>
        <w:t>Driver</w:t>
      </w:r>
    </w:p>
    <w:p>
      <w:pPr>
        <w:pStyle w:val="7"/>
        <w:spacing w:before="230"/>
        <w:ind w:left="560"/>
      </w:pPr>
      <w:r>
        <w:rPr>
          <w:rFonts w:ascii="Times New Roman" w:eastAsia="Times New Roman"/>
        </w:rPr>
        <w:t xml:space="preserve">Spark </w:t>
      </w:r>
      <w:r>
        <w:t>驱动器</w:t>
      </w:r>
      <w:r>
        <w:rPr>
          <w:spacing w:val="-3"/>
          <w:w w:val="100"/>
          <w:sz w:val="21"/>
        </w:rPr>
        <w:t>之间</w:t>
      </w:r>
      <w:r>
        <w:t xml:space="preserve">节点，用于执行 </w:t>
      </w:r>
      <w:r>
        <w:rPr>
          <w:rFonts w:ascii="Times New Roman" w:eastAsia="Times New Roman"/>
        </w:rPr>
        <w:t xml:space="preserve">Spark </w:t>
      </w:r>
      <w:r>
        <w:t xml:space="preserve">任务中的 </w:t>
      </w:r>
      <w:r>
        <w:rPr>
          <w:rFonts w:ascii="Times New Roman" w:eastAsia="Times New Roman"/>
        </w:rPr>
        <w:t xml:space="preserve">main </w:t>
      </w:r>
      <w:r>
        <w:t>方法，负责实际代码的执行工作。</w:t>
      </w:r>
    </w:p>
    <w:p>
      <w:pPr>
        <w:pStyle w:val="7"/>
        <w:spacing w:before="7"/>
        <w:rPr>
          <w:sz w:val="15"/>
        </w:rPr>
      </w:pPr>
    </w:p>
    <w:p>
      <w:pPr>
        <w:pStyle w:val="7"/>
        <w:ind w:left="140"/>
      </w:pPr>
      <w:r>
        <w:rPr>
          <w:rFonts w:ascii="Times New Roman" w:eastAsia="Times New Roman"/>
        </w:rPr>
        <w:t xml:space="preserve">Driver </w:t>
      </w:r>
      <w:r>
        <w:t xml:space="preserve">在 </w:t>
      </w:r>
      <w:r>
        <w:rPr>
          <w:rFonts w:ascii="Times New Roman" w:eastAsia="Times New Roman"/>
        </w:rPr>
        <w:t xml:space="preserve">Spark </w:t>
      </w:r>
      <w:r>
        <w:t>作业执行时主要负责：</w:t>
      </w:r>
    </w:p>
    <w:p>
      <w:pPr>
        <w:pStyle w:val="7"/>
        <w:spacing w:before="7"/>
        <w:rPr>
          <w:sz w:val="15"/>
        </w:rPr>
      </w:pPr>
    </w:p>
    <w:p>
      <w:pPr>
        <w:pStyle w:val="14"/>
        <w:numPr>
          <w:ilvl w:val="0"/>
          <w:numId w:val="3"/>
        </w:numPr>
        <w:tabs>
          <w:tab w:val="left" w:pos="560"/>
          <w:tab w:val="left" w:pos="561"/>
        </w:tabs>
        <w:spacing w:before="0" w:after="0" w:line="240" w:lineRule="auto"/>
        <w:ind w:left="560" w:right="0" w:hanging="420"/>
        <w:jc w:val="left"/>
        <w:rPr>
          <w:sz w:val="21"/>
        </w:rPr>
      </w:pPr>
      <w:r>
        <w:rPr>
          <w:spacing w:val="-3"/>
          <w:w w:val="100"/>
          <w:sz w:val="21"/>
        </w:rPr>
        <w:t>将用户程序转化为作业</w:t>
      </w:r>
      <w:r>
        <w:rPr>
          <w:w w:val="100"/>
          <w:sz w:val="21"/>
        </w:rPr>
        <w:t>（</w:t>
      </w:r>
      <w:r>
        <w:rPr>
          <w:rFonts w:ascii="Times New Roman" w:eastAsia="Times New Roman"/>
          <w:spacing w:val="-3"/>
          <w:w w:val="100"/>
          <w:sz w:val="21"/>
        </w:rPr>
        <w:t>J</w:t>
      </w:r>
      <w:r>
        <w:rPr>
          <w:rFonts w:ascii="Times New Roman" w:eastAsia="Times New Roman"/>
          <w:w w:val="100"/>
          <w:sz w:val="21"/>
        </w:rPr>
        <w:t>ob</w:t>
      </w:r>
      <w:r>
        <w:rPr>
          <w:spacing w:val="-106"/>
          <w:w w:val="100"/>
          <w:sz w:val="21"/>
        </w:rPr>
        <w:t>）；</w:t>
      </w:r>
    </w:p>
    <w:p>
      <w:pPr>
        <w:pStyle w:val="7"/>
        <w:spacing w:before="6"/>
        <w:rPr>
          <w:sz w:val="15"/>
        </w:rPr>
      </w:pPr>
    </w:p>
    <w:p>
      <w:pPr>
        <w:pStyle w:val="14"/>
        <w:numPr>
          <w:ilvl w:val="0"/>
          <w:numId w:val="3"/>
        </w:numPr>
        <w:tabs>
          <w:tab w:val="left" w:pos="560"/>
          <w:tab w:val="left" w:pos="561"/>
        </w:tabs>
        <w:spacing w:before="1" w:after="0" w:line="240" w:lineRule="auto"/>
        <w:ind w:left="560" w:right="0" w:hanging="420"/>
        <w:jc w:val="left"/>
        <w:rPr>
          <w:sz w:val="21"/>
        </w:rPr>
      </w:pPr>
      <w:r>
        <w:rPr>
          <w:w w:val="100"/>
          <w:sz w:val="21"/>
        </w:rPr>
        <w:t>在</w:t>
      </w:r>
      <w:r>
        <w:rPr>
          <w:spacing w:val="-53"/>
          <w:sz w:val="21"/>
        </w:rPr>
        <w:t xml:space="preserve"> </w:t>
      </w:r>
      <w:r>
        <w:rPr>
          <w:rFonts w:ascii="Times New Roman" w:eastAsia="Times New Roman"/>
          <w:w w:val="100"/>
          <w:sz w:val="21"/>
        </w:rPr>
        <w:t>E</w:t>
      </w:r>
      <w:r>
        <w:rPr>
          <w:rFonts w:ascii="Times New Roman" w:eastAsia="Times New Roman"/>
          <w:spacing w:val="-2"/>
          <w:w w:val="100"/>
          <w:sz w:val="21"/>
        </w:rPr>
        <w:t>x</w:t>
      </w:r>
      <w:r>
        <w:rPr>
          <w:rFonts w:ascii="Times New Roman" w:eastAsia="Times New Roman"/>
          <w:w w:val="100"/>
          <w:sz w:val="21"/>
        </w:rPr>
        <w:t>ecu</w:t>
      </w:r>
      <w:r>
        <w:rPr>
          <w:rFonts w:ascii="Times New Roman" w:eastAsia="Times New Roman"/>
          <w:spacing w:val="-2"/>
          <w:w w:val="100"/>
          <w:sz w:val="21"/>
        </w:rPr>
        <w:t>t</w:t>
      </w:r>
      <w:r>
        <w:rPr>
          <w:rFonts w:ascii="Times New Roman" w:eastAsia="Times New Roman"/>
          <w:w w:val="100"/>
          <w:sz w:val="21"/>
        </w:rPr>
        <w:t>or</w:t>
      </w:r>
      <w:r>
        <w:rPr>
          <w:rFonts w:ascii="Times New Roman" w:eastAsia="Times New Roman"/>
          <w:spacing w:val="-1"/>
          <w:sz w:val="21"/>
        </w:rPr>
        <w:t xml:space="preserve"> </w:t>
      </w:r>
      <w:r>
        <w:rPr>
          <w:spacing w:val="-3"/>
          <w:w w:val="100"/>
          <w:sz w:val="21"/>
        </w:rPr>
        <w:t>调度任务</w:t>
      </w:r>
      <w:r>
        <w:rPr>
          <w:w w:val="100"/>
          <w:sz w:val="21"/>
        </w:rPr>
        <w:t>（</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4"/>
          <w:w w:val="100"/>
          <w:sz w:val="21"/>
        </w:rPr>
        <w:t>s</w:t>
      </w:r>
      <w:r>
        <w:rPr>
          <w:rFonts w:ascii="Times New Roman" w:eastAsia="Times New Roman"/>
          <w:w w:val="100"/>
          <w:sz w:val="21"/>
        </w:rPr>
        <w:t>k</w:t>
      </w:r>
      <w:r>
        <w:rPr>
          <w:spacing w:val="-106"/>
          <w:w w:val="100"/>
          <w:sz w:val="21"/>
        </w:rPr>
        <w:t>）；</w:t>
      </w:r>
    </w:p>
    <w:p>
      <w:pPr>
        <w:pStyle w:val="7"/>
        <w:spacing w:before="6"/>
        <w:rPr>
          <w:sz w:val="15"/>
        </w:rPr>
      </w:pPr>
    </w:p>
    <w:p>
      <w:pPr>
        <w:pStyle w:val="14"/>
        <w:numPr>
          <w:ilvl w:val="0"/>
          <w:numId w:val="3"/>
        </w:numPr>
        <w:tabs>
          <w:tab w:val="left" w:pos="560"/>
          <w:tab w:val="left" w:pos="561"/>
        </w:tabs>
        <w:spacing w:before="0" w:after="0" w:line="240" w:lineRule="auto"/>
        <w:ind w:left="560" w:right="0" w:hanging="420"/>
        <w:jc w:val="left"/>
        <w:rPr>
          <w:sz w:val="21"/>
        </w:rPr>
      </w:pPr>
      <w:r>
        <w:rPr>
          <w:spacing w:val="25"/>
          <w:sz w:val="21"/>
        </w:rPr>
        <w:t>跟踪</w:t>
      </w:r>
      <w:r>
        <w:rPr>
          <w:rFonts w:ascii="Times New Roman" w:eastAsia="Times New Roman"/>
          <w:sz w:val="21"/>
        </w:rPr>
        <w:t>Executor</w:t>
      </w:r>
      <w:r>
        <w:rPr>
          <w:rFonts w:ascii="Times New Roman" w:eastAsia="Times New Roman"/>
          <w:spacing w:val="-3"/>
          <w:sz w:val="21"/>
        </w:rPr>
        <w:t xml:space="preserve"> </w:t>
      </w:r>
      <w:r>
        <w:rPr>
          <w:spacing w:val="-3"/>
          <w:sz w:val="21"/>
        </w:rPr>
        <w:t>的执行情况；</w:t>
      </w:r>
    </w:p>
    <w:p>
      <w:pPr>
        <w:pStyle w:val="7"/>
        <w:spacing w:before="7"/>
        <w:rPr>
          <w:sz w:val="15"/>
        </w:rPr>
      </w:pPr>
    </w:p>
    <w:p>
      <w:pPr>
        <w:pStyle w:val="14"/>
        <w:numPr>
          <w:ilvl w:val="0"/>
          <w:numId w:val="3"/>
        </w:numPr>
        <w:tabs>
          <w:tab w:val="left" w:pos="560"/>
          <w:tab w:val="left" w:pos="561"/>
        </w:tabs>
        <w:spacing w:before="0" w:after="0" w:line="240" w:lineRule="auto"/>
        <w:ind w:left="560" w:right="0" w:hanging="420"/>
        <w:jc w:val="left"/>
        <w:rPr>
          <w:sz w:val="21"/>
        </w:rPr>
      </w:pPr>
      <w:r>
        <w:rPr>
          <w:spacing w:val="25"/>
          <w:sz w:val="21"/>
        </w:rPr>
        <w:t>通过</w:t>
      </w:r>
      <w:r>
        <w:rPr>
          <w:rFonts w:ascii="Times New Roman" w:eastAsia="Times New Roman"/>
          <w:sz w:val="21"/>
        </w:rPr>
        <w:t>UI</w:t>
      </w:r>
      <w:r>
        <w:rPr>
          <w:rFonts w:ascii="Times New Roman" w:eastAsia="Times New Roman"/>
          <w:spacing w:val="-1"/>
          <w:sz w:val="21"/>
        </w:rPr>
        <w:t xml:space="preserve"> </w:t>
      </w:r>
      <w:r>
        <w:rPr>
          <w:spacing w:val="-3"/>
          <w:sz w:val="21"/>
        </w:rPr>
        <w:t>展示查询运行情况；</w:t>
      </w:r>
    </w:p>
    <w:p>
      <w:pPr>
        <w:pStyle w:val="7"/>
        <w:rPr>
          <w:sz w:val="18"/>
        </w:rPr>
      </w:pPr>
    </w:p>
    <w:p>
      <w:pPr>
        <w:pStyle w:val="4"/>
        <w:numPr>
          <w:ilvl w:val="2"/>
          <w:numId w:val="2"/>
        </w:numPr>
        <w:tabs>
          <w:tab w:val="left" w:pos="681"/>
        </w:tabs>
        <w:spacing w:before="0" w:after="0" w:line="240" w:lineRule="auto"/>
        <w:ind w:left="680" w:right="0" w:hanging="540"/>
        <w:jc w:val="left"/>
      </w:pPr>
      <w:r>
        <w:t>Executor</w:t>
      </w:r>
    </w:p>
    <w:p>
      <w:pPr>
        <w:pStyle w:val="7"/>
        <w:spacing w:before="228" w:line="417" w:lineRule="auto"/>
        <w:ind w:left="140" w:right="511" w:firstLine="419"/>
        <w:jc w:val="both"/>
      </w:pPr>
      <w:r>
        <w:rPr>
          <w:rFonts w:ascii="Times New Roman" w:eastAsia="Times New Roman"/>
        </w:rPr>
        <w:t xml:space="preserve">Spark Executor </w:t>
      </w:r>
      <w:r>
        <w:rPr>
          <w:spacing w:val="-10"/>
        </w:rPr>
        <w:t xml:space="preserve">对象是负责在 </w:t>
      </w:r>
      <w:r>
        <w:rPr>
          <w:rFonts w:ascii="Times New Roman" w:eastAsia="Times New Roman"/>
        </w:rPr>
        <w:t xml:space="preserve">Spark </w:t>
      </w:r>
      <w:r>
        <w:rPr>
          <w:spacing w:val="-17"/>
        </w:rPr>
        <w:t>作业中运行具体任务，任务彼此之间相互独立。</w:t>
      </w:r>
      <w:r>
        <w:rPr>
          <w:rFonts w:ascii="Times New Roman" w:eastAsia="Times New Roman"/>
        </w:rPr>
        <w:t xml:space="preserve">Spark </w:t>
      </w:r>
      <w:r>
        <w:rPr>
          <w:spacing w:val="-2"/>
        </w:rPr>
        <w:t>应用启动时，</w:t>
      </w:r>
      <w:r>
        <w:rPr>
          <w:rFonts w:ascii="Times New Roman" w:eastAsia="Times New Roman"/>
        </w:rPr>
        <w:t xml:space="preserve">ExecutorBackend </w:t>
      </w:r>
      <w:r>
        <w:rPr>
          <w:spacing w:val="-4"/>
        </w:rPr>
        <w:t xml:space="preserve">节点被同时启动，并且始终伴随着整个 </w:t>
      </w:r>
      <w:r>
        <w:rPr>
          <w:rFonts w:ascii="Times New Roman" w:eastAsia="Times New Roman"/>
        </w:rPr>
        <w:t xml:space="preserve">Spark </w:t>
      </w:r>
      <w:r>
        <w:rPr>
          <w:spacing w:val="-2"/>
        </w:rPr>
        <w:t>应用的生命周</w:t>
      </w:r>
      <w:r>
        <w:rPr>
          <w:spacing w:val="-5"/>
        </w:rPr>
        <w:t xml:space="preserve">期而存在。如果有 </w:t>
      </w:r>
      <w:r>
        <w:rPr>
          <w:rFonts w:ascii="Times New Roman" w:eastAsia="Times New Roman"/>
        </w:rPr>
        <w:t xml:space="preserve">ExecutorBackend </w:t>
      </w:r>
      <w:r>
        <w:rPr>
          <w:spacing w:val="-3"/>
        </w:rPr>
        <w:t>节点发生了故障或崩溃，</w:t>
      </w:r>
      <w:r>
        <w:rPr>
          <w:rFonts w:ascii="Times New Roman" w:eastAsia="Times New Roman"/>
        </w:rPr>
        <w:t xml:space="preserve">Spark </w:t>
      </w:r>
      <w:r>
        <w:rPr>
          <w:spacing w:val="-3"/>
        </w:rPr>
        <w:t xml:space="preserve">应用也可以继续执行， </w:t>
      </w:r>
      <w:r>
        <w:t>会将出错节点上的任务调度到其他</w:t>
      </w:r>
      <w:r>
        <w:rPr>
          <w:rFonts w:ascii="Times New Roman" w:eastAsia="Times New Roman"/>
        </w:rPr>
        <w:t xml:space="preserve">Executor </w:t>
      </w:r>
      <w:r>
        <w:rPr>
          <w:spacing w:val="-3"/>
        </w:rPr>
        <w:t>节点上继续运行。</w:t>
      </w:r>
    </w:p>
    <w:p>
      <w:pPr>
        <w:pStyle w:val="7"/>
        <w:spacing w:line="268" w:lineRule="exact"/>
        <w:ind w:left="140"/>
      </w:pPr>
      <w:r>
        <w:rPr>
          <w:rFonts w:ascii="Times New Roman" w:eastAsia="Times New Roman"/>
        </w:rPr>
        <w:t xml:space="preserve">Executor </w:t>
      </w:r>
      <w:r>
        <w:t>有两个核心功能：</w:t>
      </w:r>
    </w:p>
    <w:p>
      <w:pPr>
        <w:pStyle w:val="7"/>
        <w:spacing w:before="7"/>
        <w:rPr>
          <w:sz w:val="15"/>
        </w:rPr>
      </w:pPr>
    </w:p>
    <w:p>
      <w:pPr>
        <w:pStyle w:val="14"/>
        <w:numPr>
          <w:ilvl w:val="0"/>
          <w:numId w:val="4"/>
        </w:numPr>
        <w:tabs>
          <w:tab w:val="left" w:pos="565"/>
          <w:tab w:val="left" w:pos="566"/>
        </w:tabs>
        <w:spacing w:before="0" w:after="0" w:line="240" w:lineRule="auto"/>
        <w:ind w:left="565" w:right="0" w:hanging="425"/>
        <w:jc w:val="left"/>
        <w:rPr>
          <w:sz w:val="21"/>
        </w:rPr>
      </w:pPr>
      <w:r>
        <w:rPr>
          <w:spacing w:val="-2"/>
          <w:w w:val="100"/>
          <w:sz w:val="21"/>
        </w:rPr>
        <w:t>负责运行组成</w:t>
      </w:r>
      <w:r>
        <w:rPr>
          <w:spacing w:val="-53"/>
          <w:sz w:val="21"/>
        </w:rPr>
        <w:t xml:space="preserve"> </w:t>
      </w:r>
      <w:r>
        <w:rPr>
          <w:rFonts w:ascii="Times New Roman" w:eastAsia="Times New Roman"/>
          <w:spacing w:val="-3"/>
          <w:w w:val="100"/>
          <w:sz w:val="21"/>
        </w:rPr>
        <w:t>S</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w w:val="100"/>
          <w:sz w:val="21"/>
        </w:rPr>
        <w:t>k</w:t>
      </w:r>
      <w:r>
        <w:rPr>
          <w:rFonts w:ascii="Times New Roman" w:eastAsia="Times New Roman"/>
          <w:spacing w:val="-2"/>
          <w:sz w:val="21"/>
        </w:rPr>
        <w:t xml:space="preserve"> </w:t>
      </w:r>
      <w:r>
        <w:rPr>
          <w:spacing w:val="-3"/>
          <w:w w:val="100"/>
          <w:sz w:val="21"/>
        </w:rPr>
        <w:t>应用的任务，并将结果返回给驱动器（</w:t>
      </w:r>
      <w:r>
        <w:rPr>
          <w:rFonts w:ascii="Times New Roman" w:eastAsia="Times New Roman"/>
          <w:w w:val="100"/>
          <w:sz w:val="21"/>
        </w:rPr>
        <w:t>D</w:t>
      </w:r>
      <w:r>
        <w:rPr>
          <w:rFonts w:ascii="Times New Roman" w:eastAsia="Times New Roman"/>
          <w:spacing w:val="-1"/>
          <w:w w:val="100"/>
          <w:sz w:val="21"/>
        </w:rPr>
        <w:t>r</w:t>
      </w:r>
      <w:r>
        <w:rPr>
          <w:rFonts w:ascii="Times New Roman" w:eastAsia="Times New Roman"/>
          <w:spacing w:val="-2"/>
          <w:w w:val="100"/>
          <w:sz w:val="21"/>
        </w:rPr>
        <w:t>i</w:t>
      </w:r>
      <w:r>
        <w:rPr>
          <w:rFonts w:ascii="Times New Roman" w:eastAsia="Times New Roman"/>
          <w:w w:val="100"/>
          <w:sz w:val="21"/>
        </w:rPr>
        <w:t>ve</w:t>
      </w:r>
      <w:r>
        <w:rPr>
          <w:rFonts w:ascii="Times New Roman" w:eastAsia="Times New Roman"/>
          <w:spacing w:val="-1"/>
          <w:w w:val="100"/>
          <w:sz w:val="21"/>
        </w:rPr>
        <w:t>r</w:t>
      </w:r>
      <w:r>
        <w:rPr>
          <w:spacing w:val="-106"/>
          <w:w w:val="100"/>
          <w:sz w:val="21"/>
        </w:rPr>
        <w:t>）；</w:t>
      </w:r>
    </w:p>
    <w:p>
      <w:pPr>
        <w:pStyle w:val="7"/>
        <w:spacing w:before="7"/>
        <w:rPr>
          <w:sz w:val="15"/>
        </w:rPr>
      </w:pPr>
    </w:p>
    <w:p>
      <w:pPr>
        <w:pStyle w:val="14"/>
        <w:numPr>
          <w:ilvl w:val="0"/>
          <w:numId w:val="4"/>
        </w:numPr>
        <w:tabs>
          <w:tab w:val="left" w:pos="566"/>
        </w:tabs>
        <w:spacing w:before="0" w:after="0" w:line="417" w:lineRule="auto"/>
        <w:ind w:left="565" w:right="511" w:hanging="425"/>
        <w:jc w:val="both"/>
        <w:rPr>
          <w:sz w:val="21"/>
        </w:rPr>
      </w:pPr>
      <w:r>
        <w:rPr>
          <w:spacing w:val="-2"/>
          <w:sz w:val="21"/>
        </w:rPr>
        <w:t>它们通过自身的块管理器</w:t>
      </w:r>
      <w:r>
        <w:rPr>
          <w:sz w:val="21"/>
        </w:rPr>
        <w:t>（</w:t>
      </w:r>
      <w:r>
        <w:rPr>
          <w:rFonts w:ascii="Times New Roman" w:eastAsia="Times New Roman"/>
          <w:sz w:val="21"/>
        </w:rPr>
        <w:t>Block</w:t>
      </w:r>
      <w:r>
        <w:rPr>
          <w:rFonts w:ascii="Times New Roman" w:eastAsia="Times New Roman"/>
          <w:spacing w:val="30"/>
          <w:sz w:val="21"/>
        </w:rPr>
        <w:t xml:space="preserve"> </w:t>
      </w:r>
      <w:r>
        <w:rPr>
          <w:rFonts w:ascii="Times New Roman" w:eastAsia="Times New Roman"/>
          <w:sz w:val="21"/>
        </w:rPr>
        <w:t>Manager</w:t>
      </w:r>
      <w:r>
        <w:rPr>
          <w:sz w:val="21"/>
        </w:rPr>
        <w:t>）</w:t>
      </w:r>
      <w:r>
        <w:rPr>
          <w:spacing w:val="-1"/>
          <w:sz w:val="21"/>
        </w:rPr>
        <w:t xml:space="preserve">为用户程序中要求缓存的 </w:t>
      </w:r>
      <w:r>
        <w:rPr>
          <w:rFonts w:ascii="Times New Roman" w:eastAsia="Times New Roman"/>
          <w:sz w:val="21"/>
        </w:rPr>
        <w:t>RDD</w:t>
      </w:r>
      <w:r>
        <w:rPr>
          <w:rFonts w:ascii="Times New Roman" w:eastAsia="Times New Roman"/>
          <w:spacing w:val="10"/>
          <w:sz w:val="21"/>
        </w:rPr>
        <w:t xml:space="preserve"> </w:t>
      </w:r>
      <w:r>
        <w:rPr>
          <w:sz w:val="21"/>
        </w:rPr>
        <w:t>提供内存</w:t>
      </w:r>
      <w:r>
        <w:rPr>
          <w:spacing w:val="-2"/>
          <w:sz w:val="21"/>
        </w:rPr>
        <w:t>式存储。</w:t>
      </w:r>
      <w:r>
        <w:rPr>
          <w:rFonts w:ascii="Times New Roman" w:eastAsia="Times New Roman"/>
          <w:sz w:val="21"/>
        </w:rPr>
        <w:t>RDD</w:t>
      </w:r>
      <w:r>
        <w:rPr>
          <w:rFonts w:ascii="Times New Roman" w:eastAsia="Times New Roman"/>
          <w:spacing w:val="14"/>
          <w:sz w:val="21"/>
        </w:rPr>
        <w:t xml:space="preserve"> </w:t>
      </w:r>
      <w:r>
        <w:rPr>
          <w:spacing w:val="-8"/>
          <w:sz w:val="21"/>
        </w:rPr>
        <w:t xml:space="preserve">是直接缓存在 </w:t>
      </w:r>
      <w:r>
        <w:rPr>
          <w:rFonts w:ascii="Times New Roman" w:eastAsia="Times New Roman"/>
          <w:sz w:val="21"/>
        </w:rPr>
        <w:t>Executor</w:t>
      </w:r>
      <w:r>
        <w:rPr>
          <w:rFonts w:ascii="Times New Roman" w:eastAsia="Times New Roman"/>
          <w:spacing w:val="15"/>
          <w:sz w:val="21"/>
        </w:rPr>
        <w:t xml:space="preserve"> </w:t>
      </w:r>
      <w:r>
        <w:rPr>
          <w:spacing w:val="-3"/>
          <w:sz w:val="21"/>
        </w:rPr>
        <w:t>进程内的，因此任务可以在运行时充分利用缓存数据加速运算。</w:t>
      </w:r>
    </w:p>
    <w:p>
      <w:pPr>
        <w:spacing w:after="0" w:line="417" w:lineRule="auto"/>
        <w:jc w:val="both"/>
        <w:rPr>
          <w:sz w:val="21"/>
        </w:rPr>
        <w:sectPr>
          <w:pgSz w:w="11910" w:h="16840"/>
          <w:pgMar w:top="1620" w:right="1280" w:bottom="1260" w:left="1660" w:header="852" w:footer="1064" w:gutter="0"/>
          <w:cols w:space="720" w:num="1"/>
        </w:sectPr>
      </w:pPr>
    </w:p>
    <w:p>
      <w:pPr>
        <w:pStyle w:val="3"/>
        <w:spacing w:before="82"/>
        <w:ind w:left="140" w:firstLine="0"/>
        <w:rPr>
          <w:rFonts w:hint="eastAsia" w:ascii="宋体" w:eastAsia="宋体"/>
        </w:rPr>
      </w:pPr>
      <w:r>
        <w:t xml:space="preserve">1.2 Spark </w:t>
      </w:r>
      <w:r>
        <w:rPr>
          <w:rFonts w:hint="eastAsia" w:ascii="宋体" w:eastAsia="宋体"/>
        </w:rPr>
        <w:t>通用运行流程概述</w:t>
      </w:r>
    </w:p>
    <w:p>
      <w:pPr>
        <w:pStyle w:val="7"/>
        <w:spacing w:before="11"/>
        <w:rPr>
          <w:b/>
        </w:rPr>
      </w:pPr>
      <w:r>
        <w:drawing>
          <wp:anchor distT="0" distB="0" distL="0" distR="0" simplePos="0" relativeHeight="251661312" behindDoc="0" locked="0" layoutInCell="1" allowOverlap="1">
            <wp:simplePos x="0" y="0"/>
            <wp:positionH relativeFrom="page">
              <wp:posOffset>2153285</wp:posOffset>
            </wp:positionH>
            <wp:positionV relativeFrom="paragraph">
              <wp:posOffset>202565</wp:posOffset>
            </wp:positionV>
            <wp:extent cx="3225800" cy="23939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1" cstate="print"/>
                    <a:stretch>
                      <a:fillRect/>
                    </a:stretch>
                  </pic:blipFill>
                  <pic:spPr>
                    <a:xfrm>
                      <a:off x="0" y="0"/>
                      <a:ext cx="3225583" cy="2393918"/>
                    </a:xfrm>
                    <a:prstGeom prst="rect">
                      <a:avLst/>
                    </a:prstGeom>
                  </pic:spPr>
                </pic:pic>
              </a:graphicData>
            </a:graphic>
          </wp:anchor>
        </w:drawing>
      </w:r>
    </w:p>
    <w:p>
      <w:pPr>
        <w:pStyle w:val="7"/>
        <w:spacing w:before="173" w:line="417" w:lineRule="auto"/>
        <w:ind w:left="140" w:right="698"/>
        <w:rPr>
          <w:spacing w:val="-3"/>
        </w:rPr>
      </w:pPr>
      <w:r>
        <w:rPr>
          <w:spacing w:val="-14"/>
        </w:rPr>
        <w:t xml:space="preserve">上图为 </w:t>
      </w:r>
      <w:r>
        <w:rPr>
          <w:rFonts w:ascii="Times New Roman" w:eastAsia="Times New Roman"/>
        </w:rPr>
        <w:t xml:space="preserve">Spark </w:t>
      </w:r>
      <w:r>
        <w:rPr>
          <w:spacing w:val="-6"/>
        </w:rPr>
        <w:t xml:space="preserve">通用运行流程图，体现了基本的 </w:t>
      </w:r>
      <w:r>
        <w:rPr>
          <w:rFonts w:ascii="Times New Roman" w:eastAsia="Times New Roman"/>
        </w:rPr>
        <w:t xml:space="preserve">Spark </w:t>
      </w:r>
      <w:r>
        <w:rPr>
          <w:spacing w:val="-3"/>
        </w:rPr>
        <w:t>应用程序在部署中的基本提交流程。这个流程是按照如下的核心步骤进行工作的：</w:t>
      </w:r>
      <w:r>
        <w:commentReference w:id="0"/>
      </w:r>
    </w:p>
    <w:p>
      <w:pPr>
        <w:pStyle w:val="7"/>
        <w:spacing w:before="173" w:line="417" w:lineRule="auto"/>
        <w:ind w:left="140" w:right="698"/>
        <w:rPr>
          <w:rFonts w:hint="default" w:eastAsia="宋体"/>
          <w:b/>
          <w:bCs/>
          <w:spacing w:val="-3"/>
          <w:lang w:val="en-US" w:eastAsia="zh-CN"/>
        </w:rPr>
      </w:pPr>
      <w:r>
        <w:rPr>
          <w:rFonts w:hint="eastAsia"/>
          <w:b/>
          <w:bCs/>
          <w:spacing w:val="-3"/>
          <w:lang w:eastAsia="zh-CN"/>
        </w:rPr>
        <w:t>（</w:t>
      </w:r>
      <w:r>
        <w:rPr>
          <w:rFonts w:hint="eastAsia"/>
          <w:b/>
          <w:bCs/>
          <w:spacing w:val="-3"/>
          <w:lang w:val="en-US" w:eastAsia="zh-CN"/>
        </w:rPr>
        <w:t>这图的大致流程是正确的，任务提交启动Driver线程后，注册应用程序这条线处于阻塞状态，当执行main函数初始化sparkcontext后，往右的线继续走，往下的线处于阻塞,当反向注册完成后Driver线程再继续往下线走）</w:t>
      </w:r>
    </w:p>
    <w:p>
      <w:pPr>
        <w:pStyle w:val="14"/>
        <w:numPr>
          <w:ilvl w:val="0"/>
          <w:numId w:val="5"/>
        </w:numPr>
        <w:tabs>
          <w:tab w:val="left" w:pos="565"/>
          <w:tab w:val="left" w:pos="566"/>
        </w:tabs>
        <w:spacing w:before="0" w:after="0" w:line="269" w:lineRule="exact"/>
        <w:ind w:left="565" w:right="0" w:hanging="425"/>
        <w:jc w:val="left"/>
        <w:rPr>
          <w:sz w:val="21"/>
        </w:rPr>
      </w:pPr>
      <w:r>
        <w:rPr>
          <w:spacing w:val="-8"/>
          <w:sz w:val="21"/>
        </w:rPr>
        <w:t xml:space="preserve">任务提交后，都会先启动 </w:t>
      </w:r>
      <w:r>
        <w:rPr>
          <w:rFonts w:ascii="Times New Roman" w:eastAsia="Times New Roman"/>
          <w:sz w:val="21"/>
        </w:rPr>
        <w:t>Driver</w:t>
      </w:r>
      <w:r>
        <w:rPr>
          <w:rFonts w:ascii="Times New Roman" w:eastAsia="Times New Roman"/>
          <w:spacing w:val="-1"/>
          <w:sz w:val="21"/>
        </w:rPr>
        <w:t xml:space="preserve"> </w:t>
      </w:r>
      <w:r>
        <w:rPr>
          <w:spacing w:val="-2"/>
          <w:sz w:val="21"/>
        </w:rPr>
        <w:t>程序；</w:t>
      </w:r>
    </w:p>
    <w:p>
      <w:pPr>
        <w:pStyle w:val="7"/>
        <w:spacing w:before="7"/>
        <w:rPr>
          <w:sz w:val="15"/>
        </w:rPr>
      </w:pPr>
    </w:p>
    <w:p>
      <w:pPr>
        <w:pStyle w:val="14"/>
        <w:numPr>
          <w:ilvl w:val="0"/>
          <w:numId w:val="5"/>
        </w:numPr>
        <w:tabs>
          <w:tab w:val="left" w:pos="565"/>
          <w:tab w:val="left" w:pos="566"/>
        </w:tabs>
        <w:spacing w:before="0" w:after="0" w:line="240" w:lineRule="auto"/>
        <w:ind w:left="565" w:right="0" w:hanging="425"/>
        <w:jc w:val="left"/>
        <w:rPr>
          <w:sz w:val="21"/>
        </w:rPr>
      </w:pPr>
      <w:r>
        <w:rPr>
          <w:spacing w:val="25"/>
          <w:sz w:val="21"/>
        </w:rPr>
        <w:t>随后</w:t>
      </w:r>
      <w:r>
        <w:rPr>
          <w:rFonts w:ascii="Times New Roman" w:eastAsia="Times New Roman"/>
          <w:sz w:val="21"/>
        </w:rPr>
        <w:t>Driver</w:t>
      </w:r>
      <w:r>
        <w:rPr>
          <w:rFonts w:ascii="Times New Roman" w:eastAsia="Times New Roman"/>
          <w:spacing w:val="-1"/>
          <w:sz w:val="21"/>
        </w:rPr>
        <w:t xml:space="preserve"> </w:t>
      </w:r>
      <w:r>
        <w:rPr>
          <w:spacing w:val="-3"/>
          <w:sz w:val="21"/>
        </w:rPr>
        <w:t>向集群管理器注册应用程序；</w:t>
      </w:r>
    </w:p>
    <w:p>
      <w:pPr>
        <w:pStyle w:val="7"/>
        <w:spacing w:before="7"/>
        <w:rPr>
          <w:sz w:val="15"/>
        </w:rPr>
      </w:pPr>
    </w:p>
    <w:p>
      <w:pPr>
        <w:pStyle w:val="14"/>
        <w:numPr>
          <w:ilvl w:val="0"/>
          <w:numId w:val="5"/>
        </w:numPr>
        <w:tabs>
          <w:tab w:val="left" w:pos="565"/>
          <w:tab w:val="left" w:pos="566"/>
        </w:tabs>
        <w:spacing w:before="0" w:after="0" w:line="240" w:lineRule="auto"/>
        <w:ind w:left="565" w:right="0" w:hanging="425"/>
        <w:jc w:val="left"/>
        <w:rPr>
          <w:sz w:val="21"/>
        </w:rPr>
      </w:pPr>
      <w:r>
        <w:rPr>
          <w:spacing w:val="-1"/>
          <w:sz w:val="21"/>
        </w:rPr>
        <w:t>之后集群管理器根据此任务的配置文件分配</w:t>
      </w:r>
      <w:r>
        <w:rPr>
          <w:rFonts w:ascii="Times New Roman" w:eastAsia="Times New Roman"/>
          <w:sz w:val="21"/>
        </w:rPr>
        <w:t>Executor</w:t>
      </w:r>
      <w:r>
        <w:rPr>
          <w:rFonts w:ascii="Times New Roman" w:eastAsia="Times New Roman"/>
          <w:spacing w:val="-1"/>
          <w:sz w:val="21"/>
        </w:rPr>
        <w:t xml:space="preserve"> </w:t>
      </w:r>
      <w:r>
        <w:rPr>
          <w:spacing w:val="-1"/>
          <w:sz w:val="21"/>
        </w:rPr>
        <w:t>并启动；</w:t>
      </w:r>
    </w:p>
    <w:p>
      <w:pPr>
        <w:pStyle w:val="7"/>
        <w:spacing w:before="7"/>
        <w:rPr>
          <w:sz w:val="15"/>
        </w:rPr>
      </w:pPr>
    </w:p>
    <w:p>
      <w:pPr>
        <w:pStyle w:val="14"/>
        <w:numPr>
          <w:ilvl w:val="0"/>
          <w:numId w:val="5"/>
        </w:numPr>
        <w:tabs>
          <w:tab w:val="left" w:pos="566"/>
        </w:tabs>
        <w:spacing w:before="0" w:after="0" w:line="417" w:lineRule="auto"/>
        <w:ind w:left="565" w:right="511" w:hanging="425"/>
        <w:jc w:val="both"/>
        <w:rPr>
          <w:sz w:val="21"/>
        </w:rPr>
      </w:pPr>
      <w:r>
        <w:rPr>
          <w:rFonts w:ascii="Times New Roman" w:eastAsia="Times New Roman"/>
          <w:sz w:val="21"/>
        </w:rPr>
        <w:t>Driver</w:t>
      </w:r>
      <w:r>
        <w:rPr>
          <w:rFonts w:ascii="Times New Roman" w:eastAsia="Times New Roman"/>
          <w:spacing w:val="15"/>
          <w:sz w:val="21"/>
        </w:rPr>
        <w:t xml:space="preserve"> </w:t>
      </w:r>
      <w:r>
        <w:rPr>
          <w:spacing w:val="-9"/>
          <w:sz w:val="21"/>
        </w:rPr>
        <w:t xml:space="preserve">开始执行 </w:t>
      </w:r>
      <w:r>
        <w:rPr>
          <w:rFonts w:ascii="Times New Roman" w:eastAsia="Times New Roman"/>
          <w:sz w:val="21"/>
        </w:rPr>
        <w:t>main</w:t>
      </w:r>
      <w:r>
        <w:rPr>
          <w:rFonts w:ascii="Times New Roman" w:eastAsia="Times New Roman"/>
          <w:spacing w:val="13"/>
          <w:sz w:val="21"/>
        </w:rPr>
        <w:t xml:space="preserve"> </w:t>
      </w:r>
      <w:r>
        <w:rPr>
          <w:spacing w:val="-2"/>
          <w:sz w:val="21"/>
        </w:rPr>
        <w:t>函数，</w:t>
      </w:r>
      <w:r>
        <w:rPr>
          <w:rFonts w:ascii="Times New Roman" w:eastAsia="Times New Roman"/>
          <w:sz w:val="21"/>
        </w:rPr>
        <w:t>Spark</w:t>
      </w:r>
      <w:r>
        <w:rPr>
          <w:rFonts w:ascii="Times New Roman" w:eastAsia="Times New Roman"/>
          <w:spacing w:val="13"/>
          <w:sz w:val="21"/>
        </w:rPr>
        <w:t xml:space="preserve"> </w:t>
      </w:r>
      <w:r>
        <w:rPr>
          <w:spacing w:val="-6"/>
          <w:sz w:val="21"/>
        </w:rPr>
        <w:t xml:space="preserve">查询为懒执行，当执行到 </w:t>
      </w:r>
      <w:r>
        <w:rPr>
          <w:rFonts w:ascii="Times New Roman" w:eastAsia="Times New Roman"/>
          <w:sz w:val="21"/>
        </w:rPr>
        <w:t>Action</w:t>
      </w:r>
      <w:r>
        <w:rPr>
          <w:rFonts w:ascii="Times New Roman" w:eastAsia="Times New Roman"/>
          <w:spacing w:val="17"/>
          <w:sz w:val="21"/>
        </w:rPr>
        <w:t xml:space="preserve"> </w:t>
      </w:r>
      <w:r>
        <w:rPr>
          <w:spacing w:val="-3"/>
          <w:sz w:val="21"/>
        </w:rPr>
        <w:t>算子时开始反向推</w:t>
      </w:r>
      <w:r>
        <w:rPr>
          <w:spacing w:val="-11"/>
          <w:sz w:val="21"/>
        </w:rPr>
        <w:t xml:space="preserve">算，根据宽依赖进行 </w:t>
      </w:r>
      <w:r>
        <w:rPr>
          <w:rFonts w:ascii="Times New Roman" w:eastAsia="Times New Roman"/>
          <w:sz w:val="21"/>
        </w:rPr>
        <w:t>Stage</w:t>
      </w:r>
      <w:r>
        <w:rPr>
          <w:rFonts w:ascii="Times New Roman" w:eastAsia="Times New Roman"/>
          <w:spacing w:val="6"/>
          <w:sz w:val="21"/>
        </w:rPr>
        <w:t xml:space="preserve"> </w:t>
      </w:r>
      <w:r>
        <w:rPr>
          <w:spacing w:val="-10"/>
          <w:sz w:val="21"/>
        </w:rPr>
        <w:t xml:space="preserve">的划分，随后每一个 </w:t>
      </w:r>
      <w:r>
        <w:rPr>
          <w:rFonts w:ascii="Times New Roman" w:eastAsia="Times New Roman"/>
          <w:sz w:val="21"/>
        </w:rPr>
        <w:t>Stage</w:t>
      </w:r>
      <w:r>
        <w:rPr>
          <w:rFonts w:ascii="Times New Roman" w:eastAsia="Times New Roman"/>
          <w:spacing w:val="6"/>
          <w:sz w:val="21"/>
        </w:rPr>
        <w:t xml:space="preserve"> </w:t>
      </w:r>
      <w:r>
        <w:rPr>
          <w:spacing w:val="11"/>
          <w:sz w:val="21"/>
        </w:rPr>
        <w:t>对应一个</w:t>
      </w:r>
      <w:r>
        <w:rPr>
          <w:rFonts w:ascii="Times New Roman" w:eastAsia="Times New Roman"/>
          <w:spacing w:val="-5"/>
          <w:sz w:val="21"/>
        </w:rPr>
        <w:t>Taskset</w:t>
      </w:r>
      <w:r>
        <w:rPr>
          <w:spacing w:val="-5"/>
          <w:sz w:val="21"/>
        </w:rPr>
        <w:t>，</w:t>
      </w:r>
      <w:r>
        <w:rPr>
          <w:rFonts w:ascii="Times New Roman" w:eastAsia="Times New Roman"/>
          <w:spacing w:val="-5"/>
          <w:sz w:val="21"/>
        </w:rPr>
        <w:t>Taskset</w:t>
      </w:r>
      <w:r>
        <w:rPr>
          <w:rFonts w:ascii="Times New Roman" w:eastAsia="Times New Roman"/>
          <w:spacing w:val="5"/>
          <w:sz w:val="21"/>
        </w:rPr>
        <w:t xml:space="preserve"> </w:t>
      </w:r>
      <w:r>
        <w:rPr>
          <w:sz w:val="21"/>
        </w:rPr>
        <w:t>中有多</w:t>
      </w:r>
      <w:r>
        <w:rPr>
          <w:spacing w:val="-27"/>
          <w:sz w:val="21"/>
        </w:rPr>
        <w:t xml:space="preserve">个 </w:t>
      </w:r>
      <w:r>
        <w:rPr>
          <w:rFonts w:ascii="Times New Roman" w:eastAsia="Times New Roman"/>
          <w:spacing w:val="-5"/>
          <w:sz w:val="21"/>
        </w:rPr>
        <w:t>Task</w:t>
      </w:r>
      <w:r>
        <w:rPr>
          <w:spacing w:val="4"/>
          <w:sz w:val="21"/>
        </w:rPr>
        <w:t>，查找可用资源</w:t>
      </w:r>
      <w:r>
        <w:rPr>
          <w:rFonts w:ascii="Times New Roman" w:eastAsia="Times New Roman"/>
          <w:sz w:val="21"/>
        </w:rPr>
        <w:t>Executor</w:t>
      </w:r>
      <w:r>
        <w:rPr>
          <w:rFonts w:ascii="Times New Roman" w:eastAsia="Times New Roman"/>
          <w:spacing w:val="-1"/>
          <w:sz w:val="21"/>
        </w:rPr>
        <w:t xml:space="preserve"> </w:t>
      </w:r>
      <w:r>
        <w:rPr>
          <w:spacing w:val="-3"/>
          <w:sz w:val="21"/>
        </w:rPr>
        <w:t>进行调度；</w:t>
      </w:r>
    </w:p>
    <w:p>
      <w:pPr>
        <w:pStyle w:val="14"/>
        <w:numPr>
          <w:ilvl w:val="0"/>
          <w:numId w:val="5"/>
        </w:numPr>
        <w:tabs>
          <w:tab w:val="left" w:pos="565"/>
          <w:tab w:val="left" w:pos="566"/>
        </w:tabs>
        <w:spacing w:before="0" w:after="0" w:line="269" w:lineRule="exact"/>
        <w:ind w:left="565" w:right="0" w:hanging="425"/>
        <w:jc w:val="left"/>
        <w:rPr>
          <w:sz w:val="21"/>
        </w:rPr>
      </w:pPr>
      <w:r>
        <w:rPr>
          <w:spacing w:val="-1"/>
          <w:sz w:val="21"/>
        </w:rPr>
        <w:t>根据本地化原则，</w:t>
      </w:r>
      <w:r>
        <w:rPr>
          <w:rFonts w:ascii="Times New Roman" w:eastAsia="Times New Roman"/>
          <w:spacing w:val="-3"/>
          <w:sz w:val="21"/>
        </w:rPr>
        <w:t>Task</w:t>
      </w:r>
      <w:r>
        <w:rPr>
          <w:rFonts w:ascii="Times New Roman" w:eastAsia="Times New Roman"/>
          <w:spacing w:val="12"/>
          <w:sz w:val="21"/>
        </w:rPr>
        <w:t xml:space="preserve"> </w:t>
      </w:r>
      <w:r>
        <w:rPr>
          <w:spacing w:val="1"/>
          <w:sz w:val="21"/>
        </w:rPr>
        <w:t xml:space="preserve">会被分发到指定的 </w:t>
      </w:r>
      <w:r>
        <w:rPr>
          <w:rFonts w:ascii="Times New Roman" w:eastAsia="Times New Roman"/>
          <w:sz w:val="21"/>
        </w:rPr>
        <w:t>Executor</w:t>
      </w:r>
      <w:r>
        <w:rPr>
          <w:rFonts w:ascii="Times New Roman" w:eastAsia="Times New Roman"/>
          <w:spacing w:val="10"/>
          <w:sz w:val="21"/>
        </w:rPr>
        <w:t xml:space="preserve"> </w:t>
      </w:r>
      <w:r>
        <w:rPr>
          <w:sz w:val="21"/>
        </w:rPr>
        <w:t>去执行，在任务执行的过程中，</w:t>
      </w:r>
    </w:p>
    <w:p>
      <w:pPr>
        <w:pStyle w:val="7"/>
        <w:spacing w:before="6"/>
        <w:rPr>
          <w:sz w:val="15"/>
        </w:rPr>
      </w:pPr>
    </w:p>
    <w:p>
      <w:pPr>
        <w:pStyle w:val="7"/>
        <w:spacing w:before="1"/>
        <w:ind w:left="565"/>
      </w:pPr>
      <w:r>
        <w:rPr>
          <w:rFonts w:ascii="Times New Roman" w:eastAsia="Times New Roman"/>
        </w:rPr>
        <w:t xml:space="preserve">Executor </w:t>
      </w:r>
      <w:r>
        <w:t>也会不断与</w:t>
      </w:r>
      <w:r>
        <w:rPr>
          <w:rFonts w:ascii="Times New Roman" w:eastAsia="Times New Roman"/>
        </w:rPr>
        <w:t xml:space="preserve">Driver </w:t>
      </w:r>
      <w:r>
        <w:t>进行通信，报告任务运行情况。</w:t>
      </w:r>
    </w:p>
    <w:p>
      <w:pPr>
        <w:spacing w:after="0"/>
        <w:sectPr>
          <w:pgSz w:w="11910" w:h="16840"/>
          <w:pgMar w:top="1620" w:right="1280" w:bottom="1260" w:left="1660" w:header="852" w:footer="1064" w:gutter="0"/>
          <w:cols w:space="720" w:num="1"/>
        </w:sectPr>
      </w:pPr>
    </w:p>
    <w:p>
      <w:pPr>
        <w:pStyle w:val="2"/>
        <w:rPr>
          <w:rFonts w:hint="eastAsia" w:ascii="宋体" w:eastAsia="宋体"/>
        </w:rPr>
      </w:pPr>
      <w:r>
        <w:rPr>
          <w:rFonts w:hint="eastAsia" w:ascii="宋体" w:eastAsia="宋体"/>
        </w:rPr>
        <w:t xml:space="preserve">第 </w:t>
      </w:r>
      <w:r>
        <w:t xml:space="preserve">2 </w:t>
      </w:r>
      <w:r>
        <w:rPr>
          <w:rFonts w:hint="eastAsia" w:ascii="宋体" w:eastAsia="宋体"/>
        </w:rPr>
        <w:t xml:space="preserve">章 </w:t>
      </w:r>
      <w:r>
        <w:t xml:space="preserve">Spark </w:t>
      </w:r>
      <w:r>
        <w:rPr>
          <w:rFonts w:hint="eastAsia" w:ascii="宋体" w:eastAsia="宋体"/>
        </w:rPr>
        <w:t>部署模式</w:t>
      </w:r>
    </w:p>
    <w:p>
      <w:pPr>
        <w:pStyle w:val="7"/>
        <w:spacing w:before="282"/>
        <w:ind w:left="560"/>
      </w:pPr>
      <w:r>
        <w:rPr>
          <w:rFonts w:ascii="Times New Roman" w:eastAsia="Times New Roman"/>
          <w:spacing w:val="-1"/>
          <w:w w:val="100"/>
        </w:rPr>
        <w:t>Spar</w:t>
      </w:r>
      <w:r>
        <w:rPr>
          <w:rFonts w:ascii="Times New Roman" w:eastAsia="Times New Roman"/>
          <w:w w:val="100"/>
        </w:rPr>
        <w:t>k</w:t>
      </w:r>
      <w:r>
        <w:rPr>
          <w:rFonts w:ascii="Times New Roman" w:eastAsia="Times New Roman"/>
        </w:rPr>
        <w:t xml:space="preserve"> </w:t>
      </w:r>
      <w:r>
        <w:rPr>
          <w:spacing w:val="-3"/>
          <w:w w:val="100"/>
        </w:rPr>
        <w:t>支持多种集群管理器</w:t>
      </w:r>
      <w:r>
        <w:rPr>
          <w:w w:val="100"/>
        </w:rPr>
        <w:t>（</w:t>
      </w:r>
      <w:r>
        <w:rPr>
          <w:rFonts w:ascii="Times New Roman" w:eastAsia="Times New Roman"/>
          <w:w w:val="100"/>
        </w:rPr>
        <w:t>C</w:t>
      </w:r>
      <w:r>
        <w:rPr>
          <w:rFonts w:ascii="Times New Roman" w:eastAsia="Times New Roman"/>
          <w:spacing w:val="-2"/>
          <w:w w:val="100"/>
        </w:rPr>
        <w:t>l</w:t>
      </w:r>
      <w:r>
        <w:rPr>
          <w:rFonts w:ascii="Times New Roman" w:eastAsia="Times New Roman"/>
          <w:w w:val="100"/>
        </w:rPr>
        <w:t>us</w:t>
      </w:r>
      <w:r>
        <w:rPr>
          <w:rFonts w:ascii="Times New Roman" w:eastAsia="Times New Roman"/>
          <w:spacing w:val="-2"/>
          <w:w w:val="100"/>
        </w:rPr>
        <w:t>t</w:t>
      </w:r>
      <w:r>
        <w:rPr>
          <w:rFonts w:ascii="Times New Roman" w:eastAsia="Times New Roman"/>
          <w:w w:val="100"/>
        </w:rPr>
        <w:t>er</w:t>
      </w:r>
      <w:r>
        <w:rPr>
          <w:rFonts w:ascii="Times New Roman" w:eastAsia="Times New Roman"/>
          <w:spacing w:val="-1"/>
        </w:rPr>
        <w:t xml:space="preserve"> </w:t>
      </w:r>
      <w:r>
        <w:rPr>
          <w:rFonts w:ascii="Times New Roman" w:eastAsia="Times New Roman"/>
          <w:spacing w:val="-1"/>
          <w:w w:val="100"/>
        </w:rPr>
        <w:t>M</w:t>
      </w:r>
      <w:r>
        <w:rPr>
          <w:rFonts w:ascii="Times New Roman" w:eastAsia="Times New Roman"/>
          <w:w w:val="100"/>
        </w:rPr>
        <w:t>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108"/>
          <w:w w:val="100"/>
        </w:rPr>
        <w:t>）</w:t>
      </w:r>
      <w:r>
        <w:rPr>
          <w:spacing w:val="-3"/>
          <w:w w:val="100"/>
        </w:rPr>
        <w:t>，分别为：</w:t>
      </w:r>
    </w:p>
    <w:p>
      <w:pPr>
        <w:pStyle w:val="7"/>
        <w:spacing w:before="6"/>
        <w:rPr>
          <w:sz w:val="15"/>
        </w:rPr>
      </w:pPr>
    </w:p>
    <w:p>
      <w:pPr>
        <w:pStyle w:val="14"/>
        <w:numPr>
          <w:ilvl w:val="0"/>
          <w:numId w:val="6"/>
        </w:numPr>
        <w:tabs>
          <w:tab w:val="left" w:pos="566"/>
        </w:tabs>
        <w:spacing w:before="0" w:after="0" w:line="417" w:lineRule="auto"/>
        <w:ind w:left="565" w:right="513" w:hanging="425"/>
        <w:jc w:val="both"/>
        <w:rPr>
          <w:sz w:val="21"/>
        </w:rPr>
      </w:pPr>
      <w:r>
        <w:rPr>
          <w:rFonts w:ascii="Times New Roman" w:eastAsia="Times New Roman"/>
          <w:spacing w:val="-4"/>
          <w:sz w:val="21"/>
        </w:rPr>
        <w:t>Standalone</w:t>
      </w:r>
      <w:r>
        <w:rPr>
          <w:spacing w:val="-4"/>
          <w:sz w:val="21"/>
        </w:rPr>
        <w:t>：独立模式，</w:t>
      </w:r>
      <w:r>
        <w:rPr>
          <w:rFonts w:ascii="Times New Roman" w:eastAsia="Times New Roman"/>
          <w:spacing w:val="-6"/>
          <w:sz w:val="21"/>
        </w:rPr>
        <w:t>Spark</w:t>
      </w:r>
      <w:r>
        <w:rPr>
          <w:rFonts w:ascii="Times New Roman" w:eastAsia="Times New Roman"/>
          <w:spacing w:val="39"/>
          <w:sz w:val="21"/>
        </w:rPr>
        <w:t xml:space="preserve"> </w:t>
      </w:r>
      <w:r>
        <w:rPr>
          <w:spacing w:val="-8"/>
          <w:sz w:val="21"/>
        </w:rPr>
        <w:t>原生的简单集群管理器，自带完整的服务，可单独部署到</w:t>
      </w:r>
      <w:r>
        <w:rPr>
          <w:spacing w:val="-14"/>
          <w:sz w:val="21"/>
        </w:rPr>
        <w:t xml:space="preserve">一个集群中，无需依赖任何其他资源管理系统，使用 </w:t>
      </w:r>
      <w:r>
        <w:rPr>
          <w:rFonts w:ascii="Times New Roman" w:eastAsia="Times New Roman"/>
          <w:sz w:val="21"/>
        </w:rPr>
        <w:t>Standalone</w:t>
      </w:r>
      <w:r>
        <w:rPr>
          <w:rFonts w:ascii="Times New Roman" w:eastAsia="Times New Roman"/>
          <w:spacing w:val="15"/>
          <w:sz w:val="21"/>
        </w:rPr>
        <w:t xml:space="preserve"> </w:t>
      </w:r>
      <w:r>
        <w:rPr>
          <w:spacing w:val="-3"/>
          <w:sz w:val="21"/>
        </w:rPr>
        <w:t>可以很方便地搭建一个集群；</w:t>
      </w:r>
    </w:p>
    <w:p>
      <w:pPr>
        <w:pStyle w:val="14"/>
        <w:numPr>
          <w:ilvl w:val="0"/>
          <w:numId w:val="6"/>
        </w:numPr>
        <w:tabs>
          <w:tab w:val="left" w:pos="566"/>
        </w:tabs>
        <w:spacing w:before="0" w:after="0" w:line="417" w:lineRule="auto"/>
        <w:ind w:left="565" w:right="511" w:hanging="425"/>
        <w:jc w:val="both"/>
        <w:rPr>
          <w:sz w:val="21"/>
        </w:rPr>
      </w:pPr>
      <w:r>
        <w:rPr>
          <w:rFonts w:ascii="Times New Roman" w:eastAsia="Times New Roman"/>
          <w:sz w:val="21"/>
        </w:rPr>
        <w:t>Hadoop</w:t>
      </w:r>
      <w:r>
        <w:rPr>
          <w:rFonts w:ascii="Times New Roman" w:eastAsia="Times New Roman"/>
          <w:spacing w:val="28"/>
          <w:sz w:val="21"/>
        </w:rPr>
        <w:t xml:space="preserve"> </w:t>
      </w:r>
      <w:r>
        <w:rPr>
          <w:rFonts w:ascii="Times New Roman" w:eastAsia="Times New Roman"/>
          <w:spacing w:val="-6"/>
          <w:sz w:val="21"/>
        </w:rPr>
        <w:t>YARN</w:t>
      </w:r>
      <w:r>
        <w:rPr>
          <w:spacing w:val="-4"/>
          <w:sz w:val="21"/>
        </w:rPr>
        <w:t xml:space="preserve">：统一的资源管理机制，在上面可以运行多套计算框架，如 </w:t>
      </w:r>
      <w:r>
        <w:rPr>
          <w:rFonts w:ascii="Times New Roman" w:eastAsia="Times New Roman"/>
          <w:sz w:val="21"/>
        </w:rPr>
        <w:t>MR</w:t>
      </w:r>
      <w:r>
        <w:rPr>
          <w:sz w:val="21"/>
        </w:rPr>
        <w:t>、</w:t>
      </w:r>
      <w:r>
        <w:rPr>
          <w:rFonts w:ascii="Times New Roman" w:eastAsia="Times New Roman"/>
          <w:sz w:val="21"/>
        </w:rPr>
        <w:t xml:space="preserve">Storm </w:t>
      </w:r>
      <w:r>
        <w:rPr>
          <w:spacing w:val="-12"/>
          <w:sz w:val="21"/>
        </w:rPr>
        <w:t xml:space="preserve">等。根据 </w:t>
      </w:r>
      <w:r>
        <w:rPr>
          <w:rFonts w:ascii="Times New Roman" w:eastAsia="Times New Roman"/>
          <w:sz w:val="21"/>
        </w:rPr>
        <w:t>Driver</w:t>
      </w:r>
      <w:r>
        <w:rPr>
          <w:rFonts w:ascii="Times New Roman" w:eastAsia="Times New Roman"/>
          <w:spacing w:val="2"/>
          <w:sz w:val="21"/>
        </w:rPr>
        <w:t xml:space="preserve"> </w:t>
      </w:r>
      <w:r>
        <w:rPr>
          <w:spacing w:val="-7"/>
          <w:sz w:val="21"/>
        </w:rPr>
        <w:t xml:space="preserve">在集群中的位置不同，分为 </w:t>
      </w:r>
      <w:r>
        <w:rPr>
          <w:rFonts w:ascii="Times New Roman" w:eastAsia="Times New Roman"/>
          <w:sz w:val="21"/>
        </w:rPr>
        <w:t>yarn</w:t>
      </w:r>
      <w:r>
        <w:rPr>
          <w:rFonts w:ascii="Times New Roman" w:eastAsia="Times New Roman"/>
          <w:spacing w:val="1"/>
          <w:sz w:val="21"/>
        </w:rPr>
        <w:t xml:space="preserve"> </w:t>
      </w:r>
      <w:r>
        <w:rPr>
          <w:rFonts w:ascii="Times New Roman" w:eastAsia="Times New Roman"/>
          <w:sz w:val="21"/>
        </w:rPr>
        <w:t>client</w:t>
      </w:r>
      <w:r>
        <w:rPr>
          <w:sz w:val="21"/>
        </w:rPr>
        <w:t>（</w:t>
      </w:r>
      <w:r>
        <w:rPr>
          <w:spacing w:val="-3"/>
          <w:sz w:val="21"/>
        </w:rPr>
        <w:t>集群外</w:t>
      </w:r>
      <w:r>
        <w:rPr>
          <w:sz w:val="21"/>
        </w:rPr>
        <w:t>）</w:t>
      </w:r>
      <w:r>
        <w:rPr>
          <w:spacing w:val="-25"/>
          <w:sz w:val="21"/>
        </w:rPr>
        <w:t xml:space="preserve">和 </w:t>
      </w:r>
      <w:r>
        <w:rPr>
          <w:rFonts w:ascii="Times New Roman" w:eastAsia="Times New Roman"/>
          <w:sz w:val="21"/>
        </w:rPr>
        <w:t>yarn cluster</w:t>
      </w:r>
      <w:r>
        <w:rPr>
          <w:sz w:val="21"/>
        </w:rPr>
        <w:t>（集群内部）</w:t>
      </w:r>
    </w:p>
    <w:p>
      <w:pPr>
        <w:pStyle w:val="14"/>
        <w:numPr>
          <w:ilvl w:val="0"/>
          <w:numId w:val="6"/>
        </w:numPr>
        <w:tabs>
          <w:tab w:val="left" w:pos="565"/>
          <w:tab w:val="left" w:pos="566"/>
        </w:tabs>
        <w:spacing w:before="0" w:after="0" w:line="417" w:lineRule="auto"/>
        <w:ind w:left="565" w:right="406" w:hanging="425"/>
        <w:jc w:val="left"/>
        <w:rPr>
          <w:sz w:val="21"/>
        </w:rPr>
      </w:pPr>
      <w:r>
        <w:rPr>
          <w:rFonts w:ascii="Times New Roman" w:eastAsia="Times New Roman"/>
          <w:sz w:val="21"/>
        </w:rPr>
        <w:t>Apache</w:t>
      </w:r>
      <w:r>
        <w:rPr>
          <w:rFonts w:ascii="Times New Roman" w:eastAsia="Times New Roman"/>
          <w:spacing w:val="51"/>
          <w:sz w:val="21"/>
        </w:rPr>
        <w:t xml:space="preserve"> </w:t>
      </w:r>
      <w:r>
        <w:rPr>
          <w:rFonts w:ascii="Times New Roman" w:eastAsia="Times New Roman"/>
          <w:sz w:val="21"/>
        </w:rPr>
        <w:t>Mesos</w:t>
      </w:r>
      <w:r>
        <w:rPr>
          <w:spacing w:val="-3"/>
          <w:sz w:val="21"/>
        </w:rPr>
        <w:t xml:space="preserve">：一个强大的分布式资源管理框架，它允许多种不同的框架部署在其上， </w:t>
      </w:r>
      <w:r>
        <w:rPr>
          <w:spacing w:val="-21"/>
          <w:sz w:val="21"/>
        </w:rPr>
        <w:t xml:space="preserve">包括 </w:t>
      </w:r>
      <w:r>
        <w:rPr>
          <w:rFonts w:ascii="Times New Roman" w:eastAsia="Times New Roman"/>
          <w:spacing w:val="-6"/>
          <w:sz w:val="21"/>
        </w:rPr>
        <w:t>Yarn</w:t>
      </w:r>
      <w:r>
        <w:rPr>
          <w:sz w:val="21"/>
        </w:rPr>
        <w:t>。</w:t>
      </w:r>
    </w:p>
    <w:p>
      <w:pPr>
        <w:pStyle w:val="14"/>
        <w:numPr>
          <w:ilvl w:val="0"/>
          <w:numId w:val="6"/>
        </w:numPr>
        <w:tabs>
          <w:tab w:val="left" w:pos="565"/>
          <w:tab w:val="left" w:pos="566"/>
        </w:tabs>
        <w:spacing w:before="0" w:after="0" w:line="269" w:lineRule="exact"/>
        <w:ind w:left="565" w:right="0" w:hanging="425"/>
        <w:jc w:val="left"/>
        <w:rPr>
          <w:sz w:val="21"/>
        </w:rPr>
      </w:pPr>
      <w:r>
        <w:rPr>
          <w:rFonts w:ascii="Times New Roman" w:eastAsia="Times New Roman"/>
          <w:sz w:val="21"/>
        </w:rPr>
        <w:t>K8S</w:t>
      </w:r>
      <w:r>
        <w:rPr>
          <w:rFonts w:ascii="Times New Roman" w:eastAsia="Times New Roman"/>
          <w:spacing w:val="15"/>
          <w:sz w:val="21"/>
        </w:rPr>
        <w:t xml:space="preserve"> : </w:t>
      </w:r>
      <w:r>
        <w:rPr>
          <w:spacing w:val="-3"/>
          <w:sz w:val="21"/>
        </w:rPr>
        <w:t>容器式部署环境。</w:t>
      </w:r>
    </w:p>
    <w:p>
      <w:pPr>
        <w:pStyle w:val="7"/>
        <w:spacing w:before="6"/>
        <w:rPr>
          <w:sz w:val="15"/>
        </w:rPr>
      </w:pPr>
    </w:p>
    <w:p>
      <w:pPr>
        <w:pStyle w:val="7"/>
        <w:spacing w:before="1" w:line="417" w:lineRule="auto"/>
        <w:ind w:left="140" w:right="511" w:firstLine="419"/>
        <w:jc w:val="both"/>
      </w:pPr>
      <w:r>
        <w:t>实际上，除了上述这些通用的集群管理器外，</w:t>
      </w:r>
      <w:r>
        <w:rPr>
          <w:rFonts w:ascii="Times New Roman" w:eastAsia="Times New Roman"/>
        </w:rPr>
        <w:t xml:space="preserve">Spark </w:t>
      </w:r>
      <w:r>
        <w:t xml:space="preserve">内部也提供了方便用户测试和学习的本地集群部署模式和 </w:t>
      </w:r>
      <w:r>
        <w:rPr>
          <w:rFonts w:ascii="Times New Roman" w:eastAsia="Times New Roman"/>
        </w:rPr>
        <w:t xml:space="preserve">Windows </w:t>
      </w:r>
      <w:r>
        <w:t>环境。由于在实际工厂环境下使用的绝大多数的集群管理器是</w:t>
      </w:r>
      <w:r>
        <w:rPr>
          <w:rFonts w:ascii="Times New Roman" w:eastAsia="Times New Roman"/>
        </w:rPr>
        <w:t>Hadoop YARN</w:t>
      </w:r>
      <w:r>
        <w:t xml:space="preserve">，因此我们关注的重点是 </w:t>
      </w:r>
      <w:r>
        <w:rPr>
          <w:rFonts w:ascii="Times New Roman" w:eastAsia="Times New Roman"/>
        </w:rPr>
        <w:t xml:space="preserve">Hadoop YARN </w:t>
      </w:r>
      <w:r>
        <w:t xml:space="preserve">模式下的 </w:t>
      </w:r>
      <w:r>
        <w:rPr>
          <w:rFonts w:ascii="Times New Roman" w:eastAsia="Times New Roman"/>
        </w:rPr>
        <w:t xml:space="preserve">Spark </w:t>
      </w:r>
      <w:r>
        <w:t>集群部署。</w:t>
      </w:r>
    </w:p>
    <w:p>
      <w:pPr>
        <w:pStyle w:val="3"/>
        <w:numPr>
          <w:ilvl w:val="1"/>
          <w:numId w:val="7"/>
        </w:numPr>
        <w:tabs>
          <w:tab w:val="left" w:pos="551"/>
        </w:tabs>
        <w:spacing w:before="33" w:after="0" w:line="240" w:lineRule="auto"/>
        <w:ind w:left="550" w:right="0" w:hanging="410"/>
        <w:jc w:val="left"/>
        <w:rPr>
          <w:rFonts w:hint="eastAsia" w:ascii="宋体" w:eastAsia="宋体"/>
        </w:rPr>
      </w:pPr>
      <w:r>
        <w:rPr>
          <w:spacing w:val="-8"/>
        </w:rPr>
        <w:t>YARN</w:t>
      </w:r>
      <w:r>
        <w:rPr>
          <w:spacing w:val="-2"/>
        </w:rPr>
        <w:t xml:space="preserve"> </w:t>
      </w:r>
      <w:r>
        <w:rPr>
          <w:rFonts w:hint="eastAsia" w:ascii="宋体" w:eastAsia="宋体"/>
        </w:rPr>
        <w:t>模式运行机制</w:t>
      </w:r>
    </w:p>
    <w:p>
      <w:pPr>
        <w:pStyle w:val="14"/>
        <w:numPr>
          <w:ilvl w:val="2"/>
          <w:numId w:val="7"/>
        </w:numPr>
        <w:tabs>
          <w:tab w:val="left" w:pos="762"/>
        </w:tabs>
        <w:spacing w:before="265" w:after="0" w:line="240" w:lineRule="auto"/>
        <w:ind w:left="762" w:right="0" w:hanging="622"/>
        <w:jc w:val="left"/>
        <w:rPr>
          <w:b/>
          <w:sz w:val="28"/>
        </w:rPr>
      </w:pPr>
      <w:r>
        <w:rPr>
          <w:rFonts w:ascii="Times New Roman" w:eastAsia="Times New Roman"/>
          <w:b/>
          <w:spacing w:val="-8"/>
          <w:sz w:val="28"/>
        </w:rPr>
        <w:t>YARN</w:t>
      </w:r>
      <w:r>
        <w:rPr>
          <w:rFonts w:ascii="Times New Roman" w:eastAsia="Times New Roman"/>
          <w:b/>
          <w:spacing w:val="-2"/>
          <w:sz w:val="28"/>
        </w:rPr>
        <w:t xml:space="preserve"> </w:t>
      </w:r>
      <w:r>
        <w:rPr>
          <w:rFonts w:ascii="Times New Roman" w:eastAsia="Times New Roman"/>
          <w:b/>
          <w:color w:val="FF0000"/>
          <w:sz w:val="28"/>
        </w:rPr>
        <w:t>Cluster</w:t>
      </w:r>
      <w:r>
        <w:rPr>
          <w:rFonts w:ascii="Times New Roman" w:eastAsia="Times New Roman"/>
          <w:b/>
          <w:color w:val="FF0000"/>
          <w:spacing w:val="-2"/>
          <w:sz w:val="28"/>
        </w:rPr>
        <w:t xml:space="preserve"> </w:t>
      </w:r>
      <w:r>
        <w:rPr>
          <w:b/>
          <w:sz w:val="28"/>
        </w:rPr>
        <w:t>模式</w:t>
      </w:r>
    </w:p>
    <w:p>
      <w:pPr>
        <w:pStyle w:val="14"/>
        <w:numPr>
          <w:ilvl w:val="0"/>
          <w:numId w:val="8"/>
        </w:numPr>
        <w:tabs>
          <w:tab w:val="left" w:pos="565"/>
          <w:tab w:val="left" w:pos="566"/>
        </w:tabs>
        <w:spacing w:before="232" w:after="0" w:line="240" w:lineRule="auto"/>
        <w:ind w:left="565" w:right="0" w:hanging="425"/>
        <w:jc w:val="left"/>
        <w:rPr>
          <w:sz w:val="21"/>
        </w:rPr>
      </w:pPr>
      <w:r>
        <w:rPr>
          <w:spacing w:val="-6"/>
          <w:sz w:val="21"/>
        </w:rPr>
        <w:t xml:space="preserve">执行脚本提交任务，实际是启动一个 </w:t>
      </w:r>
      <w:r>
        <w:rPr>
          <w:rFonts w:ascii="Times New Roman" w:eastAsia="Times New Roman"/>
          <w:sz w:val="21"/>
        </w:rPr>
        <w:t>SparkSubmit</w:t>
      </w:r>
      <w:r>
        <w:rPr>
          <w:rFonts w:ascii="Times New Roman" w:eastAsia="Times New Roman"/>
          <w:spacing w:val="-3"/>
          <w:sz w:val="21"/>
        </w:rPr>
        <w:t xml:space="preserve"> </w:t>
      </w:r>
      <w:r>
        <w:rPr>
          <w:spacing w:val="-27"/>
          <w:sz w:val="21"/>
        </w:rPr>
        <w:t xml:space="preserve">的 </w:t>
      </w:r>
      <w:r>
        <w:rPr>
          <w:rFonts w:ascii="Times New Roman" w:eastAsia="Times New Roman"/>
          <w:sz w:val="21"/>
        </w:rPr>
        <w:t xml:space="preserve">JVM </w:t>
      </w:r>
      <w:r>
        <w:rPr>
          <w:spacing w:val="-2"/>
          <w:sz w:val="21"/>
        </w:rPr>
        <w:t>进程；</w:t>
      </w:r>
    </w:p>
    <w:p>
      <w:pPr>
        <w:pStyle w:val="7"/>
        <w:spacing w:before="7"/>
        <w:rPr>
          <w:sz w:val="15"/>
        </w:rPr>
      </w:pPr>
    </w:p>
    <w:p>
      <w:pPr>
        <w:pStyle w:val="14"/>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SparkSubmit</w:t>
      </w:r>
      <w:r>
        <w:rPr>
          <w:rFonts w:ascii="Times New Roman" w:eastAsia="Times New Roman"/>
          <w:spacing w:val="-2"/>
          <w:sz w:val="21"/>
        </w:rPr>
        <w:t xml:space="preserve"> </w:t>
      </w:r>
      <w:r>
        <w:rPr>
          <w:spacing w:val="-15"/>
          <w:sz w:val="21"/>
        </w:rPr>
        <w:t xml:space="preserve">类中的 </w:t>
      </w:r>
      <w:r>
        <w:rPr>
          <w:rFonts w:ascii="Times New Roman" w:eastAsia="Times New Roman"/>
          <w:sz w:val="21"/>
        </w:rPr>
        <w:t>main</w:t>
      </w:r>
      <w:r>
        <w:rPr>
          <w:rFonts w:ascii="Times New Roman" w:eastAsia="Times New Roman"/>
          <w:spacing w:val="-3"/>
          <w:sz w:val="21"/>
        </w:rPr>
        <w:t xml:space="preserve"> </w:t>
      </w:r>
      <w:r>
        <w:rPr>
          <w:spacing w:val="-10"/>
          <w:sz w:val="21"/>
        </w:rPr>
        <w:t xml:space="preserve">方法反射调用 </w:t>
      </w:r>
      <w:r>
        <w:rPr>
          <w:rFonts w:ascii="Times New Roman" w:eastAsia="Times New Roman"/>
          <w:sz w:val="21"/>
        </w:rPr>
        <w:t>YarnClusterApplication</w:t>
      </w:r>
      <w:r>
        <w:rPr>
          <w:rFonts w:ascii="Times New Roman" w:eastAsia="Times New Roman"/>
          <w:spacing w:val="-2"/>
          <w:sz w:val="21"/>
        </w:rPr>
        <w:t xml:space="preserve"> </w:t>
      </w:r>
      <w:r>
        <w:rPr>
          <w:spacing w:val="-27"/>
          <w:sz w:val="21"/>
        </w:rPr>
        <w:t xml:space="preserve">的 </w:t>
      </w:r>
      <w:r>
        <w:rPr>
          <w:rFonts w:ascii="Times New Roman" w:eastAsia="Times New Roman"/>
          <w:sz w:val="21"/>
        </w:rPr>
        <w:t xml:space="preserve">main </w:t>
      </w:r>
      <w:r>
        <w:rPr>
          <w:spacing w:val="-2"/>
          <w:sz w:val="21"/>
        </w:rPr>
        <w:t>方法；</w:t>
      </w:r>
    </w:p>
    <w:p>
      <w:pPr>
        <w:pStyle w:val="7"/>
        <w:spacing w:before="6"/>
        <w:rPr>
          <w:sz w:val="15"/>
        </w:rPr>
      </w:pPr>
    </w:p>
    <w:p>
      <w:pPr>
        <w:pStyle w:val="14"/>
        <w:numPr>
          <w:ilvl w:val="0"/>
          <w:numId w:val="8"/>
        </w:numPr>
        <w:tabs>
          <w:tab w:val="left" w:pos="565"/>
          <w:tab w:val="left" w:pos="566"/>
        </w:tabs>
        <w:spacing w:before="1" w:after="0" w:line="417" w:lineRule="auto"/>
        <w:ind w:left="565" w:right="513" w:hanging="425"/>
        <w:jc w:val="left"/>
        <w:rPr>
          <w:sz w:val="21"/>
        </w:rPr>
      </w:pPr>
      <w:r>
        <w:rPr>
          <w:rFonts w:ascii="Times New Roman" w:eastAsia="Times New Roman"/>
          <w:sz w:val="21"/>
        </w:rPr>
        <w:t>YarnClusterApplication</w:t>
      </w:r>
      <w:r>
        <w:rPr>
          <w:rFonts w:ascii="Times New Roman" w:eastAsia="Times New Roman"/>
          <w:spacing w:val="32"/>
          <w:sz w:val="21"/>
        </w:rPr>
        <w:t xml:space="preserve"> </w:t>
      </w:r>
      <w:r>
        <w:rPr>
          <w:spacing w:val="-9"/>
          <w:sz w:val="21"/>
        </w:rPr>
        <w:t xml:space="preserve">创建 </w:t>
      </w:r>
      <w:r>
        <w:rPr>
          <w:rFonts w:ascii="Times New Roman" w:eastAsia="Times New Roman"/>
          <w:spacing w:val="-6"/>
          <w:sz w:val="21"/>
        </w:rPr>
        <w:t>Yarn</w:t>
      </w:r>
      <w:r>
        <w:rPr>
          <w:rFonts w:ascii="Times New Roman" w:eastAsia="Times New Roman"/>
          <w:spacing w:val="29"/>
          <w:sz w:val="21"/>
        </w:rPr>
        <w:t xml:space="preserve"> </w:t>
      </w:r>
      <w:r>
        <w:rPr>
          <w:spacing w:val="-6"/>
          <w:sz w:val="21"/>
        </w:rPr>
        <w:t xml:space="preserve">客户端，然后向 </w:t>
      </w:r>
      <w:r>
        <w:rPr>
          <w:rFonts w:ascii="Times New Roman" w:eastAsia="Times New Roman"/>
          <w:spacing w:val="-6"/>
          <w:sz w:val="21"/>
        </w:rPr>
        <w:t>Yarn</w:t>
      </w:r>
      <w:r>
        <w:rPr>
          <w:rFonts w:ascii="Times New Roman" w:eastAsia="Times New Roman"/>
          <w:spacing w:val="31"/>
          <w:sz w:val="21"/>
        </w:rPr>
        <w:t xml:space="preserve"> </w:t>
      </w:r>
      <w:r>
        <w:rPr>
          <w:spacing w:val="-3"/>
          <w:sz w:val="21"/>
        </w:rPr>
        <w:t>服务器发送执行指令：</w:t>
      </w:r>
      <w:r>
        <w:rPr>
          <w:rFonts w:ascii="Times New Roman" w:eastAsia="Times New Roman"/>
          <w:sz w:val="21"/>
        </w:rPr>
        <w:t>bin/java ApplicationMaster</w:t>
      </w:r>
      <w:r>
        <w:rPr>
          <w:sz w:val="21"/>
        </w:rPr>
        <w:t>；</w:t>
      </w:r>
    </w:p>
    <w:p>
      <w:pPr>
        <w:pStyle w:val="14"/>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pacing w:val="-6"/>
          <w:sz w:val="21"/>
        </w:rPr>
        <w:t>Yarn</w:t>
      </w:r>
      <w:r>
        <w:rPr>
          <w:rFonts w:ascii="Times New Roman" w:eastAsia="Times New Roman"/>
          <w:sz w:val="21"/>
        </w:rPr>
        <w:t xml:space="preserve"> </w:t>
      </w:r>
      <w:r>
        <w:rPr>
          <w:spacing w:val="-7"/>
          <w:sz w:val="21"/>
        </w:rPr>
        <w:t xml:space="preserve">框架收到指令后会在指定的 </w:t>
      </w:r>
      <w:r>
        <w:rPr>
          <w:rFonts w:ascii="Times New Roman" w:eastAsia="Times New Roman"/>
          <w:sz w:val="21"/>
        </w:rPr>
        <w:t>NM</w:t>
      </w:r>
      <w:r>
        <w:rPr>
          <w:rFonts w:ascii="Times New Roman" w:eastAsia="Times New Roman"/>
          <w:spacing w:val="-1"/>
          <w:sz w:val="21"/>
        </w:rPr>
        <w:t xml:space="preserve"> </w:t>
      </w:r>
      <w:r>
        <w:rPr>
          <w:spacing w:val="15"/>
          <w:sz w:val="21"/>
        </w:rPr>
        <w:t>中启动</w:t>
      </w:r>
      <w:r>
        <w:rPr>
          <w:rFonts w:ascii="Times New Roman" w:eastAsia="Times New Roman"/>
          <w:sz w:val="21"/>
        </w:rPr>
        <w:t>ApplicationMaster</w:t>
      </w:r>
      <w:r>
        <w:rPr>
          <w:sz w:val="21"/>
        </w:rPr>
        <w:t>；</w:t>
      </w:r>
    </w:p>
    <w:p>
      <w:pPr>
        <w:pStyle w:val="7"/>
        <w:spacing w:before="6"/>
        <w:rPr>
          <w:sz w:val="15"/>
        </w:rPr>
      </w:pPr>
    </w:p>
    <w:p>
      <w:pPr>
        <w:pStyle w:val="14"/>
        <w:numPr>
          <w:ilvl w:val="0"/>
          <w:numId w:val="8"/>
        </w:numPr>
        <w:tabs>
          <w:tab w:val="left" w:pos="565"/>
          <w:tab w:val="left" w:pos="566"/>
        </w:tabs>
        <w:spacing w:before="1" w:after="0" w:line="240" w:lineRule="auto"/>
        <w:ind w:left="565" w:right="0" w:hanging="425"/>
        <w:jc w:val="left"/>
        <w:rPr>
          <w:sz w:val="21"/>
        </w:rPr>
      </w:pPr>
      <w:r>
        <w:rPr>
          <w:rFonts w:ascii="Times New Roman" w:eastAsia="Times New Roman"/>
          <w:sz w:val="21"/>
        </w:rPr>
        <w:t xml:space="preserve">ApplicationMaster </w:t>
      </w:r>
      <w:r>
        <w:rPr>
          <w:spacing w:val="-20"/>
          <w:sz w:val="21"/>
        </w:rPr>
        <w:t xml:space="preserve">启动 </w:t>
      </w:r>
      <w:r>
        <w:rPr>
          <w:rFonts w:ascii="Times New Roman" w:eastAsia="Times New Roman"/>
          <w:sz w:val="21"/>
        </w:rPr>
        <w:t>Driver</w:t>
      </w:r>
      <w:r>
        <w:rPr>
          <w:rFonts w:ascii="Times New Roman" w:eastAsia="Times New Roman"/>
          <w:spacing w:val="-1"/>
          <w:sz w:val="21"/>
        </w:rPr>
        <w:t xml:space="preserve"> </w:t>
      </w:r>
      <w:r>
        <w:rPr>
          <w:color w:val="FF0000"/>
          <w:spacing w:val="-2"/>
          <w:sz w:val="21"/>
        </w:rPr>
        <w:t>线程</w:t>
      </w:r>
      <w:r>
        <w:rPr>
          <w:spacing w:val="-3"/>
          <w:sz w:val="21"/>
        </w:rPr>
        <w:t>，执行用户的作业；</w:t>
      </w:r>
    </w:p>
    <w:p>
      <w:pPr>
        <w:pStyle w:val="7"/>
        <w:spacing w:before="6"/>
        <w:rPr>
          <w:sz w:val="15"/>
        </w:rPr>
      </w:pPr>
    </w:p>
    <w:p>
      <w:pPr>
        <w:pStyle w:val="14"/>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AM</w:t>
      </w:r>
      <w:r>
        <w:rPr>
          <w:rFonts w:ascii="Times New Roman" w:eastAsia="Times New Roman"/>
          <w:spacing w:val="-3"/>
          <w:sz w:val="21"/>
        </w:rPr>
        <w:t xml:space="preserve"> </w:t>
      </w:r>
      <w:r>
        <w:rPr>
          <w:spacing w:val="-27"/>
          <w:sz w:val="21"/>
        </w:rPr>
        <w:t xml:space="preserve">向 </w:t>
      </w:r>
      <w:r>
        <w:rPr>
          <w:rFonts w:ascii="Times New Roman" w:eastAsia="Times New Roman"/>
          <w:sz w:val="21"/>
        </w:rPr>
        <w:t>RM</w:t>
      </w:r>
      <w:r>
        <w:rPr>
          <w:rFonts w:ascii="Times New Roman" w:eastAsia="Times New Roman"/>
          <w:spacing w:val="-1"/>
          <w:sz w:val="21"/>
        </w:rPr>
        <w:t xml:space="preserve"> </w:t>
      </w:r>
      <w:r>
        <w:rPr>
          <w:spacing w:val="-3"/>
          <w:sz w:val="21"/>
        </w:rPr>
        <w:t>注册，申请资源；</w:t>
      </w:r>
    </w:p>
    <w:p>
      <w:pPr>
        <w:pStyle w:val="7"/>
        <w:spacing w:before="7"/>
        <w:rPr>
          <w:sz w:val="15"/>
        </w:rPr>
      </w:pPr>
    </w:p>
    <w:p>
      <w:pPr>
        <w:pStyle w:val="14"/>
        <w:numPr>
          <w:ilvl w:val="0"/>
          <w:numId w:val="8"/>
        </w:numPr>
        <w:tabs>
          <w:tab w:val="left" w:pos="565"/>
          <w:tab w:val="left" w:pos="566"/>
        </w:tabs>
        <w:spacing w:before="0" w:after="0" w:line="240" w:lineRule="auto"/>
        <w:ind w:left="565" w:right="0" w:hanging="425"/>
        <w:jc w:val="left"/>
        <w:rPr>
          <w:sz w:val="21"/>
        </w:rPr>
      </w:pPr>
      <w:r>
        <w:rPr>
          <w:spacing w:val="-11"/>
          <w:sz w:val="21"/>
        </w:rPr>
        <w:t xml:space="preserve">获取资源后 </w:t>
      </w:r>
      <w:r>
        <w:rPr>
          <w:rFonts w:ascii="Times New Roman" w:eastAsia="Times New Roman"/>
          <w:sz w:val="21"/>
        </w:rPr>
        <w:t>AM</w:t>
      </w:r>
      <w:r>
        <w:rPr>
          <w:rFonts w:ascii="Times New Roman" w:eastAsia="Times New Roman"/>
          <w:spacing w:val="-2"/>
          <w:sz w:val="21"/>
        </w:rPr>
        <w:t xml:space="preserve"> </w:t>
      </w:r>
      <w:r>
        <w:rPr>
          <w:spacing w:val="51"/>
          <w:sz w:val="21"/>
        </w:rPr>
        <w:t>向</w:t>
      </w:r>
      <w:r>
        <w:rPr>
          <w:rFonts w:ascii="Times New Roman" w:eastAsia="Times New Roman"/>
          <w:sz w:val="21"/>
        </w:rPr>
        <w:t>NM</w:t>
      </w:r>
      <w:r>
        <w:rPr>
          <w:rFonts w:ascii="Times New Roman" w:eastAsia="Times New Roman"/>
          <w:spacing w:val="-3"/>
          <w:sz w:val="21"/>
        </w:rPr>
        <w:t xml:space="preserve"> </w:t>
      </w:r>
      <w:r>
        <w:rPr>
          <w:spacing w:val="-3"/>
          <w:sz w:val="21"/>
        </w:rPr>
        <w:t>发送指令：</w:t>
      </w:r>
      <w:r>
        <w:rPr>
          <w:rFonts w:ascii="Times New Roman" w:eastAsia="Times New Roman"/>
          <w:sz w:val="21"/>
        </w:rPr>
        <w:t>bin/java</w:t>
      </w:r>
      <w:r>
        <w:rPr>
          <w:rFonts w:ascii="Times New Roman" w:eastAsia="Times New Roman"/>
          <w:spacing w:val="-11"/>
          <w:sz w:val="21"/>
        </w:rPr>
        <w:t xml:space="preserve"> </w:t>
      </w:r>
      <w:r>
        <w:rPr>
          <w:rFonts w:ascii="Times New Roman" w:eastAsia="Times New Roman"/>
          <w:color w:val="FF0000"/>
          <w:sz w:val="21"/>
        </w:rPr>
        <w:t>Yarn</w:t>
      </w:r>
      <w:r>
        <w:rPr>
          <w:rFonts w:ascii="Times New Roman" w:eastAsia="Times New Roman"/>
          <w:color w:val="0000FF"/>
          <w:sz w:val="21"/>
        </w:rPr>
        <w:t>CoarseGrainedExecutorBackend</w:t>
      </w:r>
      <w:r>
        <w:rPr>
          <w:sz w:val="21"/>
        </w:rPr>
        <w:t>；</w:t>
      </w:r>
    </w:p>
    <w:p>
      <w:pPr>
        <w:pStyle w:val="7"/>
        <w:spacing w:before="7"/>
        <w:rPr>
          <w:rFonts w:hint="eastAsia" w:eastAsia="宋体"/>
          <w:sz w:val="15"/>
          <w:lang w:val="en-US" w:eastAsia="zh-CN"/>
        </w:rPr>
      </w:pPr>
      <w:r>
        <w:rPr>
          <w:rFonts w:hint="eastAsia"/>
          <w:sz w:val="15"/>
          <w:lang w:val="en-US" w:eastAsia="zh-CN"/>
        </w:rPr>
        <w:t xml:space="preserve"> </w:t>
      </w:r>
    </w:p>
    <w:p>
      <w:pPr>
        <w:pStyle w:val="14"/>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xml:space="preserve"> </w:t>
      </w:r>
      <w:r>
        <w:rPr>
          <w:spacing w:val="9"/>
          <w:sz w:val="21"/>
        </w:rPr>
        <w:t xml:space="preserve">进程会接收消息，跟 </w:t>
      </w:r>
      <w:r>
        <w:rPr>
          <w:rFonts w:ascii="Times New Roman" w:eastAsia="Times New Roman"/>
          <w:sz w:val="21"/>
        </w:rPr>
        <w:t>Driver</w:t>
      </w:r>
      <w:r>
        <w:rPr>
          <w:rFonts w:ascii="Times New Roman" w:eastAsia="Times New Roman"/>
          <w:spacing w:val="11"/>
          <w:sz w:val="21"/>
        </w:rPr>
        <w:t xml:space="preserve"> </w:t>
      </w:r>
      <w:r>
        <w:rPr>
          <w:spacing w:val="9"/>
          <w:sz w:val="21"/>
        </w:rPr>
        <w:t>通信，注册已经启动的</w:t>
      </w:r>
    </w:p>
    <w:p>
      <w:pPr>
        <w:pStyle w:val="7"/>
        <w:spacing w:before="6"/>
        <w:rPr>
          <w:sz w:val="15"/>
        </w:rPr>
      </w:pPr>
    </w:p>
    <w:p>
      <w:pPr>
        <w:pStyle w:val="7"/>
        <w:spacing w:before="1"/>
        <w:ind w:left="565"/>
        <w:rPr>
          <w:rFonts w:hint="eastAsia" w:eastAsia="宋体"/>
          <w:highlight w:val="yellow"/>
          <w:lang w:eastAsia="zh-CN"/>
        </w:rPr>
      </w:pPr>
      <w:r>
        <w:rPr>
          <w:rFonts w:ascii="Times New Roman" w:eastAsia="Times New Roman"/>
        </w:rPr>
        <w:t>Executor</w:t>
      </w:r>
      <w:r>
        <w:t xml:space="preserve">；然后启动计算对象 </w:t>
      </w:r>
      <w:r>
        <w:rPr>
          <w:rFonts w:ascii="Times New Roman" w:eastAsia="Times New Roman"/>
        </w:rPr>
        <w:t xml:space="preserve">Executor </w:t>
      </w:r>
      <w:r>
        <w:t>等待接收任务</w:t>
      </w:r>
      <w:r>
        <w:rPr>
          <w:rFonts w:hint="eastAsia"/>
          <w:highlight w:val="yellow"/>
          <w:lang w:eastAsia="zh-CN"/>
        </w:rPr>
        <w:t>【</w:t>
      </w:r>
      <w:r>
        <w:rPr>
          <w:rFonts w:hint="eastAsia"/>
          <w:highlight w:val="yellow"/>
          <w:lang w:val="en-US" w:eastAsia="zh-CN"/>
        </w:rPr>
        <w:t>第七第八步可以归扩为AM向空余的NM发送指令启动Executor，并保持driver的通信</w:t>
      </w:r>
      <w:r>
        <w:rPr>
          <w:rFonts w:hint="eastAsia"/>
          <w:highlight w:val="yellow"/>
          <w:lang w:eastAsia="zh-CN"/>
        </w:rPr>
        <w:t>】</w:t>
      </w:r>
    </w:p>
    <w:p>
      <w:pPr>
        <w:pStyle w:val="7"/>
        <w:spacing w:before="6"/>
        <w:rPr>
          <w:sz w:val="15"/>
          <w:highlight w:val="yellow"/>
        </w:rPr>
      </w:pPr>
    </w:p>
    <w:p>
      <w:pPr>
        <w:pStyle w:val="14"/>
        <w:numPr>
          <w:ilvl w:val="0"/>
          <w:numId w:val="8"/>
        </w:numPr>
        <w:tabs>
          <w:tab w:val="left" w:pos="565"/>
          <w:tab w:val="left" w:pos="566"/>
        </w:tabs>
        <w:spacing w:before="1"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线程继续执行完成作业的调度和任务的执行。</w:t>
      </w:r>
    </w:p>
    <w:p>
      <w:pPr>
        <w:pStyle w:val="7"/>
        <w:spacing w:before="6"/>
        <w:rPr>
          <w:sz w:val="15"/>
        </w:rPr>
      </w:pPr>
    </w:p>
    <w:p>
      <w:pPr>
        <w:pStyle w:val="14"/>
        <w:numPr>
          <w:ilvl w:val="0"/>
          <w:numId w:val="8"/>
        </w:numPr>
        <w:tabs>
          <w:tab w:val="left" w:pos="566"/>
        </w:tabs>
        <w:spacing w:before="0" w:after="0" w:line="240" w:lineRule="auto"/>
        <w:ind w:left="565" w:right="0" w:hanging="425"/>
        <w:jc w:val="left"/>
        <w:rPr>
          <w:color w:val="FF0000"/>
          <w:spacing w:val="-37"/>
          <w:w w:val="100"/>
        </w:rPr>
      </w:pPr>
      <w:r>
        <w:rPr>
          <w:rFonts w:ascii="Times New Roman" w:eastAsia="Times New Roman"/>
          <w:sz w:val="21"/>
        </w:rPr>
        <w:t>Driver</w:t>
      </w:r>
      <w:r>
        <w:rPr>
          <w:rFonts w:ascii="Times New Roman" w:eastAsia="Times New Roman"/>
          <w:spacing w:val="-1"/>
          <w:sz w:val="21"/>
        </w:rPr>
        <w:t xml:space="preserve"> </w:t>
      </w:r>
      <w:r>
        <w:rPr>
          <w:spacing w:val="-3"/>
          <w:sz w:val="21"/>
        </w:rPr>
        <w:t>分配任务并监控任务的执行。</w:t>
      </w:r>
      <w:r>
        <w:rPr>
          <w:rFonts w:hint="eastAsia"/>
          <w:spacing w:val="-3"/>
          <w:sz w:val="21"/>
          <w:lang w:eastAsia="zh-CN"/>
        </w:rPr>
        <w:t>【</w:t>
      </w:r>
      <w:r>
        <w:rPr>
          <w:rFonts w:hint="eastAsia"/>
          <w:spacing w:val="-3"/>
          <w:sz w:val="21"/>
          <w:lang w:val="en-US" w:eastAsia="zh-CN"/>
        </w:rPr>
        <w:t>第九第10步可以概括Driver进行作业的分配调度监控</w:t>
      </w:r>
      <w:r>
        <w:rPr>
          <w:rFonts w:hint="eastAsia"/>
          <w:spacing w:val="-3"/>
          <w:sz w:val="21"/>
          <w:lang w:eastAsia="zh-CN"/>
        </w:rPr>
        <w:t>】</w:t>
      </w:r>
    </w:p>
    <w:p>
      <w:pPr>
        <w:pStyle w:val="7"/>
        <w:spacing w:before="49" w:line="417" w:lineRule="auto"/>
        <w:ind w:right="512"/>
        <w:rPr>
          <w:rFonts w:hint="default" w:eastAsia="宋体"/>
          <w:color w:val="FF0000"/>
          <w:spacing w:val="-37"/>
          <w:w w:val="100"/>
          <w:lang w:val="en-US" w:eastAsia="zh-CN"/>
        </w:rPr>
      </w:pPr>
      <w:r>
        <w:rPr>
          <w:rFonts w:hint="eastAsia"/>
          <w:color w:val="FF0000"/>
          <w:spacing w:val="-37"/>
          <w:w w:val="100"/>
          <w:lang w:val="en-US" w:eastAsia="zh-CN"/>
        </w:rPr>
        <w:fldChar w:fldCharType="begin"/>
      </w:r>
      <w:r>
        <w:rPr>
          <w:rFonts w:hint="eastAsia"/>
          <w:color w:val="FF0000"/>
          <w:spacing w:val="-37"/>
          <w:w w:val="100"/>
          <w:lang w:val="en-US" w:eastAsia="zh-CN"/>
        </w:rPr>
        <w:instrText xml:space="preserve"> HYPERLINK \l "_第 4 章 Spark 任务调度机制" </w:instrText>
      </w:r>
      <w:r>
        <w:rPr>
          <w:rFonts w:hint="eastAsia"/>
          <w:color w:val="FF0000"/>
          <w:spacing w:val="-37"/>
          <w:w w:val="100"/>
          <w:lang w:val="en-US" w:eastAsia="zh-CN"/>
        </w:rPr>
        <w:fldChar w:fldCharType="separate"/>
      </w:r>
      <w:r>
        <w:rPr>
          <w:rStyle w:val="11"/>
          <w:rFonts w:hint="eastAsia"/>
          <w:spacing w:val="-37"/>
          <w:w w:val="100"/>
          <w:lang w:val="en-US" w:eastAsia="zh-CN"/>
        </w:rPr>
        <w:t>Driver的具体执行可查看</w:t>
      </w:r>
      <w:r>
        <w:rPr>
          <w:rFonts w:hint="eastAsia"/>
          <w:color w:val="FF0000"/>
          <w:spacing w:val="-37"/>
          <w:w w:val="100"/>
          <w:lang w:val="en-US" w:eastAsia="zh-CN"/>
        </w:rPr>
        <w:fldChar w:fldCharType="end"/>
      </w:r>
    </w:p>
    <w:p>
      <w:pPr>
        <w:pStyle w:val="7"/>
        <w:spacing w:before="49" w:line="417" w:lineRule="auto"/>
        <w:ind w:right="512"/>
        <w:rPr>
          <w:rFonts w:hint="eastAsia" w:eastAsia="宋体"/>
          <w:lang w:eastAsia="zh-CN"/>
        </w:rPr>
      </w:pPr>
      <w:r>
        <w:drawing>
          <wp:anchor distT="0" distB="0" distL="0" distR="0" simplePos="0" relativeHeight="251663360" behindDoc="1" locked="0" layoutInCell="1" allowOverlap="1">
            <wp:simplePos x="0" y="0"/>
            <wp:positionH relativeFrom="page">
              <wp:posOffset>1166495</wp:posOffset>
            </wp:positionH>
            <wp:positionV relativeFrom="paragraph">
              <wp:posOffset>622935</wp:posOffset>
            </wp:positionV>
            <wp:extent cx="5252085" cy="188658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5252085" cy="1886585"/>
                    </a:xfrm>
                    <a:prstGeom prst="rect">
                      <a:avLst/>
                    </a:prstGeom>
                  </pic:spPr>
                </pic:pic>
              </a:graphicData>
            </a:graphic>
          </wp:anchor>
        </w:drawing>
      </w:r>
      <w:r>
        <w:rPr>
          <w:color w:val="FF0000"/>
          <w:spacing w:val="-37"/>
          <w:w w:val="100"/>
        </w:rPr>
        <w:t>注意：</w:t>
      </w:r>
      <w:r>
        <w:rPr>
          <w:rFonts w:ascii="Times New Roman" w:eastAsia="Times New Roman"/>
          <w:color w:val="FF0000"/>
          <w:spacing w:val="-1"/>
          <w:w w:val="100"/>
        </w:rPr>
        <w:t>Spar</w:t>
      </w:r>
      <w:r>
        <w:rPr>
          <w:rFonts w:ascii="Times New Roman" w:eastAsia="Times New Roman"/>
          <w:color w:val="FF0000"/>
          <w:w w:val="100"/>
        </w:rPr>
        <w:t>k</w:t>
      </w:r>
      <w:r>
        <w:rPr>
          <w:rFonts w:ascii="Times New Roman" w:eastAsia="Times New Roman"/>
          <w:color w:val="FF0000"/>
          <w:spacing w:val="-3"/>
          <w:w w:val="100"/>
        </w:rPr>
        <w:t>S</w:t>
      </w:r>
      <w:r>
        <w:rPr>
          <w:rFonts w:ascii="Times New Roman" w:eastAsia="Times New Roman"/>
          <w:color w:val="FF0000"/>
          <w:w w:val="100"/>
        </w:rPr>
        <w:t>ub</w:t>
      </w:r>
      <w:r>
        <w:rPr>
          <w:rFonts w:ascii="Times New Roman" w:eastAsia="Times New Roman"/>
          <w:color w:val="FF0000"/>
          <w:spacing w:val="-2"/>
          <w:w w:val="100"/>
        </w:rPr>
        <w:t>mit</w:t>
      </w:r>
      <w:r>
        <w:rPr>
          <w:color w:val="FF0000"/>
          <w:spacing w:val="-106"/>
          <w:w w:val="100"/>
        </w:rPr>
        <w:t>、</w:t>
      </w:r>
      <w:r>
        <w:rPr>
          <w:rFonts w:ascii="Times New Roman" w:eastAsia="Times New Roman"/>
          <w:color w:val="FF0000"/>
          <w:spacing w:val="-2"/>
          <w:w w:val="100"/>
        </w:rPr>
        <w:t>A</w:t>
      </w:r>
      <w:r>
        <w:rPr>
          <w:rFonts w:ascii="Times New Roman" w:eastAsia="Times New Roman"/>
          <w:color w:val="FF0000"/>
          <w:w w:val="100"/>
        </w:rPr>
        <w:t>pp</w:t>
      </w:r>
      <w:r>
        <w:rPr>
          <w:rFonts w:ascii="Times New Roman" w:eastAsia="Times New Roman"/>
          <w:color w:val="FF0000"/>
          <w:spacing w:val="-2"/>
          <w:w w:val="100"/>
        </w:rPr>
        <w:t>li</w:t>
      </w:r>
      <w:r>
        <w:rPr>
          <w:rFonts w:ascii="Times New Roman" w:eastAsia="Times New Roman"/>
          <w:color w:val="FF0000"/>
          <w:w w:val="100"/>
        </w:rPr>
        <w:t>ca</w:t>
      </w:r>
      <w:r>
        <w:rPr>
          <w:rFonts w:ascii="Times New Roman" w:eastAsia="Times New Roman"/>
          <w:color w:val="FF0000"/>
          <w:spacing w:val="-2"/>
          <w:w w:val="100"/>
        </w:rPr>
        <w:t>ti</w:t>
      </w:r>
      <w:r>
        <w:rPr>
          <w:rFonts w:ascii="Times New Roman" w:eastAsia="Times New Roman"/>
          <w:color w:val="FF0000"/>
          <w:w w:val="100"/>
        </w:rPr>
        <w:t>onM</w:t>
      </w:r>
      <w:r>
        <w:rPr>
          <w:rFonts w:ascii="Times New Roman" w:eastAsia="Times New Roman"/>
          <w:color w:val="FF0000"/>
          <w:spacing w:val="-1"/>
          <w:w w:val="100"/>
        </w:rPr>
        <w:t>as</w:t>
      </w:r>
      <w:r>
        <w:rPr>
          <w:rFonts w:ascii="Times New Roman" w:eastAsia="Times New Roman"/>
          <w:color w:val="FF0000"/>
          <w:spacing w:val="-2"/>
          <w:w w:val="100"/>
        </w:rPr>
        <w:t>t</w:t>
      </w:r>
      <w:r>
        <w:rPr>
          <w:rFonts w:ascii="Times New Roman" w:eastAsia="Times New Roman"/>
          <w:color w:val="FF0000"/>
          <w:w w:val="100"/>
        </w:rPr>
        <w:t>er</w:t>
      </w:r>
      <w:r>
        <w:rPr>
          <w:rFonts w:ascii="Times New Roman" w:eastAsia="Times New Roman"/>
          <w:color w:val="FF0000"/>
        </w:rPr>
        <w:t xml:space="preserve"> </w:t>
      </w:r>
      <w:r>
        <w:rPr>
          <w:color w:val="FF0000"/>
          <w:spacing w:val="43"/>
          <w:w w:val="100"/>
        </w:rPr>
        <w:t>和</w:t>
      </w:r>
      <w:r>
        <w:rPr>
          <w:rFonts w:ascii="Times New Roman" w:eastAsia="Times New Roman"/>
          <w:color w:val="FF0000"/>
          <w:spacing w:val="-2"/>
          <w:w w:val="100"/>
        </w:rPr>
        <w:t>C</w:t>
      </w:r>
      <w:r>
        <w:rPr>
          <w:rFonts w:ascii="Times New Roman" w:eastAsia="Times New Roman"/>
          <w:color w:val="FF0000"/>
          <w:w w:val="100"/>
        </w:rPr>
        <w:t>oa</w:t>
      </w:r>
      <w:r>
        <w:rPr>
          <w:rFonts w:ascii="Times New Roman" w:eastAsia="Times New Roman"/>
          <w:color w:val="FF0000"/>
          <w:spacing w:val="-1"/>
          <w:w w:val="100"/>
        </w:rPr>
        <w:t>rs</w:t>
      </w:r>
      <w:r>
        <w:rPr>
          <w:rFonts w:ascii="Times New Roman" w:eastAsia="Times New Roman"/>
          <w:color w:val="FF0000"/>
          <w:spacing w:val="-4"/>
          <w:w w:val="100"/>
        </w:rPr>
        <w:t>e</w:t>
      </w:r>
      <w:r>
        <w:rPr>
          <w:rFonts w:ascii="Times New Roman" w:eastAsia="Times New Roman"/>
          <w:color w:val="FF0000"/>
          <w:w w:val="100"/>
        </w:rPr>
        <w:t>G</w:t>
      </w:r>
      <w:r>
        <w:rPr>
          <w:rFonts w:ascii="Times New Roman" w:eastAsia="Times New Roman"/>
          <w:color w:val="FF0000"/>
          <w:spacing w:val="-1"/>
          <w:w w:val="100"/>
        </w:rPr>
        <w:t>r</w:t>
      </w:r>
      <w:r>
        <w:rPr>
          <w:rFonts w:ascii="Times New Roman" w:eastAsia="Times New Roman"/>
          <w:color w:val="FF0000"/>
          <w:w w:val="100"/>
        </w:rPr>
        <w:t>a</w:t>
      </w:r>
      <w:r>
        <w:rPr>
          <w:rFonts w:ascii="Times New Roman" w:eastAsia="Times New Roman"/>
          <w:color w:val="FF0000"/>
          <w:spacing w:val="-2"/>
          <w:w w:val="100"/>
        </w:rPr>
        <w:t>i</w:t>
      </w:r>
      <w:r>
        <w:rPr>
          <w:rFonts w:ascii="Times New Roman" w:eastAsia="Times New Roman"/>
          <w:color w:val="FF0000"/>
          <w:w w:val="100"/>
        </w:rPr>
        <w:t>ne</w:t>
      </w:r>
      <w:r>
        <w:rPr>
          <w:rFonts w:ascii="Times New Roman" w:eastAsia="Times New Roman"/>
          <w:color w:val="FF0000"/>
          <w:spacing w:val="-3"/>
          <w:w w:val="100"/>
        </w:rPr>
        <w:t>d</w:t>
      </w:r>
      <w:r>
        <w:rPr>
          <w:rFonts w:ascii="Times New Roman" w:eastAsia="Times New Roman"/>
          <w:color w:val="FF0000"/>
          <w:w w:val="100"/>
        </w:rPr>
        <w:t>Execu</w:t>
      </w:r>
      <w:r>
        <w:rPr>
          <w:rFonts w:ascii="Times New Roman" w:eastAsia="Times New Roman"/>
          <w:color w:val="FF0000"/>
          <w:spacing w:val="-1"/>
          <w:w w:val="100"/>
        </w:rPr>
        <w:t>t</w:t>
      </w:r>
      <w:r>
        <w:rPr>
          <w:rFonts w:ascii="Times New Roman" w:eastAsia="Times New Roman"/>
          <w:color w:val="FF0000"/>
          <w:w w:val="100"/>
        </w:rPr>
        <w:t>o</w:t>
      </w:r>
      <w:r>
        <w:rPr>
          <w:rFonts w:ascii="Times New Roman" w:eastAsia="Times New Roman"/>
          <w:color w:val="FF0000"/>
          <w:spacing w:val="-4"/>
          <w:w w:val="100"/>
        </w:rPr>
        <w:t>r</w:t>
      </w:r>
      <w:r>
        <w:rPr>
          <w:rFonts w:ascii="Times New Roman" w:eastAsia="Times New Roman"/>
          <w:color w:val="FF0000"/>
          <w:w w:val="100"/>
        </w:rPr>
        <w:t>Bac</w:t>
      </w:r>
      <w:r>
        <w:rPr>
          <w:rFonts w:ascii="Times New Roman" w:eastAsia="Times New Roman"/>
          <w:color w:val="FF0000"/>
          <w:spacing w:val="-3"/>
          <w:w w:val="100"/>
        </w:rPr>
        <w:t>k</w:t>
      </w:r>
      <w:r>
        <w:rPr>
          <w:rFonts w:ascii="Times New Roman" w:eastAsia="Times New Roman"/>
          <w:color w:val="FF0000"/>
          <w:w w:val="100"/>
        </w:rPr>
        <w:t>end</w:t>
      </w:r>
      <w:r>
        <w:rPr>
          <w:rFonts w:ascii="Times New Roman" w:eastAsia="Times New Roman"/>
          <w:color w:val="FF0000"/>
        </w:rPr>
        <w:t xml:space="preserve"> </w:t>
      </w:r>
      <w:r>
        <w:rPr>
          <w:color w:val="FF0000"/>
          <w:spacing w:val="-18"/>
          <w:w w:val="100"/>
        </w:rPr>
        <w:t>是独立的进程；</w:t>
      </w:r>
      <w:r>
        <w:rPr>
          <w:rFonts w:ascii="Times New Roman" w:eastAsia="Times New Roman"/>
          <w:color w:val="FF0000"/>
          <w:w w:val="100"/>
        </w:rPr>
        <w:t>D</w:t>
      </w:r>
      <w:r>
        <w:rPr>
          <w:rFonts w:ascii="Times New Roman" w:eastAsia="Times New Roman"/>
          <w:color w:val="FF0000"/>
          <w:spacing w:val="-1"/>
          <w:w w:val="100"/>
        </w:rPr>
        <w:t>r</w:t>
      </w:r>
      <w:r>
        <w:rPr>
          <w:rFonts w:ascii="Times New Roman" w:eastAsia="Times New Roman"/>
          <w:color w:val="FF0000"/>
          <w:spacing w:val="-2"/>
          <w:w w:val="100"/>
        </w:rPr>
        <w:t>i</w:t>
      </w:r>
      <w:r>
        <w:rPr>
          <w:rFonts w:ascii="Times New Roman" w:eastAsia="Times New Roman"/>
          <w:color w:val="FF0000"/>
          <w:w w:val="100"/>
        </w:rPr>
        <w:t>ver</w:t>
      </w:r>
      <w:r>
        <w:rPr>
          <w:color w:val="FF0000"/>
          <w:spacing w:val="-2"/>
        </w:rPr>
        <w:t>是独立的</w:t>
      </w:r>
      <w:r>
        <w:rPr>
          <w:rFonts w:hint="eastAsia"/>
          <w:color w:val="FF0000"/>
          <w:spacing w:val="-2"/>
          <w:lang w:val="en-US" w:eastAsia="zh-CN"/>
        </w:rPr>
        <w:tab/>
      </w:r>
      <w:r>
        <w:rPr>
          <w:rFonts w:ascii="Times New Roman" w:eastAsia="Times New Roman"/>
          <w:color w:val="FF0000"/>
        </w:rPr>
        <w:t xml:space="preserve">ion </w:t>
      </w:r>
      <w:r>
        <w:rPr>
          <w:color w:val="FF0000"/>
          <w:spacing w:val="-1"/>
        </w:rPr>
        <w:t>是对象。</w:t>
      </w:r>
      <w:r>
        <w:rPr>
          <w:rFonts w:hint="eastAsia"/>
          <w:color w:val="FF0000"/>
          <w:spacing w:val="-1"/>
          <w:lang w:eastAsia="zh-CN"/>
        </w:rPr>
        <w:t>【</w:t>
      </w:r>
      <w:r>
        <w:rPr>
          <w:rFonts w:hint="eastAsia"/>
          <w:color w:val="FF0000"/>
          <w:spacing w:val="-1"/>
          <w:lang w:val="en-US" w:eastAsia="zh-CN"/>
        </w:rPr>
        <w:t>下面2个图是一样的，第二个图更详细</w:t>
      </w:r>
      <w:r>
        <w:rPr>
          <w:rFonts w:hint="eastAsia"/>
          <w:color w:val="FF0000"/>
          <w:spacing w:val="-1"/>
          <w:lang w:eastAsia="zh-CN"/>
        </w:rPr>
        <w:t>】</w:t>
      </w: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rPr>
          <w:sz w:val="22"/>
        </w:rPr>
      </w:pPr>
    </w:p>
    <w:p>
      <w:pPr>
        <w:pStyle w:val="7"/>
        <w:spacing w:before="1"/>
        <w:rPr>
          <w:sz w:val="26"/>
        </w:rPr>
      </w:pPr>
    </w:p>
    <w:p>
      <w:pPr>
        <w:pStyle w:val="7"/>
        <w:spacing w:before="1"/>
        <w:rPr>
          <w:sz w:val="26"/>
        </w:rPr>
      </w:pPr>
      <w:r>
        <w:drawing>
          <wp:inline distT="0" distB="0" distL="114300" distR="114300">
            <wp:extent cx="5690235" cy="2167890"/>
            <wp:effectExtent l="0" t="0" r="571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690235" cy="2167890"/>
                    </a:xfrm>
                    <a:prstGeom prst="rect">
                      <a:avLst/>
                    </a:prstGeom>
                    <a:noFill/>
                    <a:ln>
                      <a:noFill/>
                    </a:ln>
                  </pic:spPr>
                </pic:pic>
              </a:graphicData>
            </a:graphic>
          </wp:inline>
        </w:drawing>
      </w:r>
    </w:p>
    <w:p>
      <w:pPr>
        <w:pStyle w:val="7"/>
        <w:spacing w:before="1"/>
        <w:rPr>
          <w:sz w:val="26"/>
        </w:rPr>
      </w:pPr>
    </w:p>
    <w:p>
      <w:pPr>
        <w:pStyle w:val="3"/>
        <w:numPr>
          <w:ilvl w:val="2"/>
          <w:numId w:val="7"/>
        </w:numPr>
        <w:tabs>
          <w:tab w:val="left" w:pos="762"/>
        </w:tabs>
        <w:spacing w:before="1" w:after="0" w:line="240" w:lineRule="auto"/>
        <w:ind w:left="762" w:right="0" w:hanging="622"/>
        <w:jc w:val="left"/>
        <w:rPr>
          <w:rFonts w:hint="eastAsia" w:ascii="宋体" w:eastAsia="宋体"/>
        </w:rPr>
      </w:pPr>
      <w:r>
        <w:rPr>
          <w:spacing w:val="-8"/>
        </w:rPr>
        <w:t>YARN</w:t>
      </w:r>
      <w:r>
        <w:rPr>
          <w:spacing w:val="-2"/>
        </w:rPr>
        <w:t xml:space="preserve"> </w:t>
      </w:r>
      <w:r>
        <w:t xml:space="preserve">Client </w:t>
      </w:r>
      <w:r>
        <w:rPr>
          <w:rFonts w:hint="eastAsia" w:ascii="宋体" w:eastAsia="宋体"/>
        </w:rPr>
        <w:t>模式</w:t>
      </w:r>
    </w:p>
    <w:p>
      <w:pPr>
        <w:pStyle w:val="14"/>
        <w:numPr>
          <w:ilvl w:val="0"/>
          <w:numId w:val="9"/>
        </w:numPr>
        <w:tabs>
          <w:tab w:val="left" w:pos="565"/>
          <w:tab w:val="left" w:pos="566"/>
        </w:tabs>
        <w:spacing w:before="232" w:after="0" w:line="240" w:lineRule="auto"/>
        <w:ind w:left="565" w:right="0" w:hanging="425"/>
        <w:jc w:val="left"/>
        <w:rPr>
          <w:sz w:val="21"/>
        </w:rPr>
      </w:pPr>
      <w:r>
        <w:rPr>
          <w:spacing w:val="-6"/>
          <w:sz w:val="21"/>
        </w:rPr>
        <w:t xml:space="preserve">执行脚本提交任务，实际是启动一个 </w:t>
      </w:r>
      <w:r>
        <w:rPr>
          <w:rFonts w:ascii="Times New Roman" w:eastAsia="Times New Roman"/>
          <w:sz w:val="21"/>
        </w:rPr>
        <w:t>SparkSubmit</w:t>
      </w:r>
      <w:r>
        <w:rPr>
          <w:rFonts w:ascii="Times New Roman" w:eastAsia="Times New Roman"/>
          <w:spacing w:val="-3"/>
          <w:sz w:val="21"/>
        </w:rPr>
        <w:t xml:space="preserve"> </w:t>
      </w:r>
      <w:r>
        <w:rPr>
          <w:spacing w:val="-27"/>
          <w:sz w:val="21"/>
        </w:rPr>
        <w:t xml:space="preserve">的 </w:t>
      </w:r>
      <w:r>
        <w:rPr>
          <w:rFonts w:ascii="Times New Roman" w:eastAsia="Times New Roman"/>
          <w:sz w:val="21"/>
        </w:rPr>
        <w:t xml:space="preserve">JVM </w:t>
      </w:r>
      <w:r>
        <w:rPr>
          <w:spacing w:val="-2"/>
          <w:sz w:val="21"/>
        </w:rPr>
        <w:t>进程；</w:t>
      </w:r>
    </w:p>
    <w:p>
      <w:pPr>
        <w:pStyle w:val="7"/>
        <w:spacing w:before="6"/>
        <w:rPr>
          <w:sz w:val="15"/>
        </w:rPr>
      </w:pPr>
    </w:p>
    <w:p>
      <w:pPr>
        <w:pStyle w:val="14"/>
        <w:numPr>
          <w:ilvl w:val="0"/>
          <w:numId w:val="9"/>
        </w:numPr>
        <w:tabs>
          <w:tab w:val="left" w:pos="565"/>
          <w:tab w:val="left" w:pos="566"/>
        </w:tabs>
        <w:spacing w:before="0" w:after="0" w:line="240" w:lineRule="auto"/>
        <w:ind w:left="565" w:right="0" w:hanging="425"/>
        <w:jc w:val="left"/>
        <w:rPr>
          <w:sz w:val="21"/>
        </w:rPr>
      </w:pPr>
      <w:r>
        <w:rPr>
          <w:rFonts w:ascii="Times New Roman" w:eastAsia="Times New Roman"/>
          <w:sz w:val="21"/>
        </w:rPr>
        <w:t>SparkSubmit</w:t>
      </w:r>
      <w:r>
        <w:rPr>
          <w:rFonts w:ascii="Times New Roman" w:eastAsia="Times New Roman"/>
          <w:spacing w:val="2"/>
          <w:sz w:val="21"/>
        </w:rPr>
        <w:t xml:space="preserve"> </w:t>
      </w:r>
      <w:r>
        <w:rPr>
          <w:spacing w:val="-14"/>
          <w:sz w:val="21"/>
        </w:rPr>
        <w:t xml:space="preserve">类中的 </w:t>
      </w:r>
      <w:r>
        <w:rPr>
          <w:rFonts w:ascii="Times New Roman" w:eastAsia="Times New Roman"/>
          <w:sz w:val="21"/>
        </w:rPr>
        <w:t xml:space="preserve">main </w:t>
      </w:r>
      <w:r>
        <w:rPr>
          <w:spacing w:val="1"/>
          <w:sz w:val="21"/>
        </w:rPr>
        <w:t>方法反射调用用户代码的</w:t>
      </w:r>
      <w:r>
        <w:rPr>
          <w:rFonts w:ascii="Times New Roman" w:eastAsia="Times New Roman"/>
          <w:sz w:val="21"/>
        </w:rPr>
        <w:t>main</w:t>
      </w:r>
      <w:r>
        <w:rPr>
          <w:rFonts w:ascii="Times New Roman" w:eastAsia="Times New Roman"/>
          <w:spacing w:val="3"/>
          <w:sz w:val="21"/>
        </w:rPr>
        <w:t xml:space="preserve"> </w:t>
      </w:r>
      <w:r>
        <w:rPr>
          <w:spacing w:val="-2"/>
          <w:sz w:val="21"/>
        </w:rPr>
        <w:t>方法；</w:t>
      </w:r>
    </w:p>
    <w:p>
      <w:pPr>
        <w:pStyle w:val="7"/>
        <w:spacing w:before="7"/>
        <w:rPr>
          <w:sz w:val="15"/>
        </w:rPr>
      </w:pPr>
    </w:p>
    <w:p>
      <w:pPr>
        <w:pStyle w:val="14"/>
        <w:numPr>
          <w:ilvl w:val="0"/>
          <w:numId w:val="9"/>
        </w:numPr>
        <w:tabs>
          <w:tab w:val="left" w:pos="565"/>
          <w:tab w:val="left" w:pos="566"/>
        </w:tabs>
        <w:spacing w:before="0" w:after="0" w:line="240" w:lineRule="auto"/>
        <w:ind w:left="565" w:right="0" w:hanging="425"/>
        <w:jc w:val="left"/>
        <w:rPr>
          <w:sz w:val="21"/>
        </w:rPr>
      </w:pPr>
      <w:r>
        <w:rPr>
          <w:spacing w:val="25"/>
          <w:sz w:val="21"/>
        </w:rPr>
        <w:t>启动</w:t>
      </w:r>
      <w:r>
        <w:rPr>
          <w:rFonts w:ascii="Times New Roman" w:eastAsia="Times New Roman"/>
          <w:sz w:val="21"/>
        </w:rPr>
        <w:t>Driver</w:t>
      </w:r>
      <w:r>
        <w:rPr>
          <w:rFonts w:ascii="Times New Roman" w:eastAsia="Times New Roman"/>
          <w:spacing w:val="6"/>
          <w:sz w:val="21"/>
        </w:rPr>
        <w:t xml:space="preserve"> </w:t>
      </w:r>
      <w:r>
        <w:rPr>
          <w:spacing w:val="-6"/>
          <w:sz w:val="21"/>
        </w:rPr>
        <w:t xml:space="preserve">线程，执行用户的作业，并创建 </w:t>
      </w:r>
      <w:r>
        <w:rPr>
          <w:rFonts w:ascii="Times New Roman" w:eastAsia="Times New Roman"/>
          <w:sz w:val="21"/>
        </w:rPr>
        <w:t>ScheduleBackend</w:t>
      </w:r>
      <w:r>
        <w:rPr>
          <w:sz w:val="21"/>
        </w:rPr>
        <w:t>；</w:t>
      </w:r>
    </w:p>
    <w:p>
      <w:pPr>
        <w:pStyle w:val="7"/>
        <w:spacing w:before="7"/>
        <w:rPr>
          <w:sz w:val="15"/>
        </w:rPr>
      </w:pPr>
    </w:p>
    <w:p>
      <w:pPr>
        <w:pStyle w:val="14"/>
        <w:numPr>
          <w:ilvl w:val="0"/>
          <w:numId w:val="9"/>
        </w:numPr>
        <w:tabs>
          <w:tab w:val="left" w:pos="565"/>
          <w:tab w:val="left" w:pos="566"/>
        </w:tabs>
        <w:spacing w:before="0" w:after="0" w:line="240" w:lineRule="auto"/>
        <w:ind w:left="565" w:right="0" w:hanging="425"/>
        <w:jc w:val="left"/>
        <w:rPr>
          <w:sz w:val="21"/>
        </w:rPr>
      </w:pPr>
      <w:r>
        <w:rPr>
          <w:rFonts w:ascii="Times New Roman" w:eastAsia="Times New Roman"/>
          <w:sz w:val="21"/>
        </w:rPr>
        <w:t xml:space="preserve">YarnClientSchedulerBackend </w:t>
      </w:r>
      <w:r>
        <w:rPr>
          <w:spacing w:val="50"/>
          <w:sz w:val="21"/>
        </w:rPr>
        <w:t>向</w:t>
      </w:r>
      <w:r>
        <w:rPr>
          <w:rFonts w:ascii="Times New Roman" w:eastAsia="Times New Roman"/>
          <w:sz w:val="21"/>
        </w:rPr>
        <w:t>RM</w:t>
      </w:r>
      <w:r>
        <w:rPr>
          <w:rFonts w:ascii="Times New Roman" w:eastAsia="Times New Roman"/>
          <w:spacing w:val="-2"/>
          <w:sz w:val="21"/>
        </w:rPr>
        <w:t xml:space="preserve"> </w:t>
      </w:r>
      <w:r>
        <w:rPr>
          <w:spacing w:val="-3"/>
          <w:sz w:val="21"/>
        </w:rPr>
        <w:t>发送指令：</w:t>
      </w:r>
      <w:r>
        <w:rPr>
          <w:rFonts w:ascii="Times New Roman" w:eastAsia="Times New Roman"/>
          <w:sz w:val="21"/>
        </w:rPr>
        <w:t>bin/java</w:t>
      </w:r>
      <w:r>
        <w:rPr>
          <w:rFonts w:ascii="Times New Roman" w:eastAsia="Times New Roman"/>
          <w:spacing w:val="-2"/>
          <w:sz w:val="21"/>
        </w:rPr>
        <w:t xml:space="preserve"> </w:t>
      </w:r>
      <w:r>
        <w:rPr>
          <w:rFonts w:ascii="Times New Roman" w:eastAsia="Times New Roman"/>
          <w:sz w:val="21"/>
        </w:rPr>
        <w:t>ExecutorLauncher</w:t>
      </w:r>
      <w:r>
        <w:rPr>
          <w:sz w:val="21"/>
        </w:rPr>
        <w:t>；</w:t>
      </w:r>
    </w:p>
    <w:p>
      <w:pPr>
        <w:pStyle w:val="7"/>
        <w:spacing w:before="7"/>
        <w:rPr>
          <w:sz w:val="15"/>
        </w:rPr>
      </w:pPr>
    </w:p>
    <w:p>
      <w:pPr>
        <w:pStyle w:val="14"/>
        <w:numPr>
          <w:ilvl w:val="0"/>
          <w:numId w:val="9"/>
        </w:numPr>
        <w:tabs>
          <w:tab w:val="left" w:pos="565"/>
          <w:tab w:val="left" w:pos="566"/>
        </w:tabs>
        <w:spacing w:before="0" w:after="0" w:line="240" w:lineRule="auto"/>
        <w:ind w:left="565" w:right="0" w:hanging="425"/>
        <w:jc w:val="left"/>
        <w:rPr>
          <w:sz w:val="21"/>
        </w:rPr>
      </w:pPr>
      <w:r>
        <w:rPr>
          <w:rFonts w:ascii="Times New Roman" w:eastAsia="Times New Roman"/>
          <w:spacing w:val="-6"/>
          <w:sz w:val="21"/>
        </w:rPr>
        <w:t>Yarn</w:t>
      </w:r>
      <w:r>
        <w:rPr>
          <w:rFonts w:ascii="Times New Roman" w:eastAsia="Times New Roman"/>
          <w:spacing w:val="23"/>
          <w:sz w:val="21"/>
        </w:rPr>
        <w:t xml:space="preserve"> </w:t>
      </w:r>
      <w:r>
        <w:rPr>
          <w:spacing w:val="10"/>
          <w:sz w:val="21"/>
        </w:rPr>
        <w:t xml:space="preserve">框架收到指令后会在指定的 </w:t>
      </w:r>
      <w:r>
        <w:rPr>
          <w:rFonts w:ascii="Times New Roman" w:eastAsia="Times New Roman"/>
          <w:sz w:val="21"/>
        </w:rPr>
        <w:t>NM</w:t>
      </w:r>
      <w:r>
        <w:rPr>
          <w:rFonts w:ascii="Times New Roman" w:eastAsia="Times New Roman"/>
          <w:spacing w:val="15"/>
          <w:sz w:val="21"/>
        </w:rPr>
        <w:t xml:space="preserve"> </w:t>
      </w:r>
      <w:r>
        <w:rPr>
          <w:spacing w:val="10"/>
          <w:sz w:val="21"/>
        </w:rPr>
        <w:t>中启动</w:t>
      </w:r>
      <w:r>
        <w:rPr>
          <w:spacing w:val="10"/>
          <w:sz w:val="21"/>
          <w:highlight w:val="red"/>
        </w:rPr>
        <w:t xml:space="preserve"> </w:t>
      </w:r>
      <w:r>
        <w:rPr>
          <w:rFonts w:ascii="Times New Roman" w:eastAsia="Times New Roman"/>
          <w:sz w:val="21"/>
          <w:highlight w:val="red"/>
        </w:rPr>
        <w:t>ExecutorLauncher</w:t>
      </w:r>
      <w:r>
        <w:rPr>
          <w:sz w:val="21"/>
        </w:rPr>
        <w:t>（</w:t>
      </w:r>
      <w:r>
        <w:rPr>
          <w:spacing w:val="9"/>
          <w:sz w:val="21"/>
        </w:rPr>
        <w:t>实际上还是调用</w:t>
      </w:r>
    </w:p>
    <w:p>
      <w:pPr>
        <w:pStyle w:val="7"/>
        <w:spacing w:before="7"/>
        <w:rPr>
          <w:sz w:val="15"/>
        </w:rPr>
      </w:pPr>
    </w:p>
    <w:p>
      <w:pPr>
        <w:pStyle w:val="7"/>
        <w:ind w:left="565"/>
      </w:pPr>
      <w:r>
        <w:pict>
          <v:shape id="_x0000_s1026" o:spid="_x0000_s1026" o:spt="202" type="#_x0000_t202" style="position:absolute;left:0pt;margin-left:88.55pt;margin-top:19.25pt;height:76.2pt;width:418.3pt;mso-position-horizontal-relative:page;mso-wrap-distance-bottom:0pt;mso-wrap-distance-top:0pt;z-index:-251649024;mso-width-relative:page;mso-height-relative:page;" fillcolor="#DFDFDF"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sz w:val="18"/>
                    </w:rPr>
                    <w:t>object ExecutorLauncher {</w:t>
                  </w:r>
                </w:p>
                <w:p>
                  <w:pPr>
                    <w:pStyle w:val="7"/>
                    <w:spacing w:before="4"/>
                    <w:rPr>
                      <w:sz w:val="18"/>
                    </w:rPr>
                  </w:pPr>
                </w:p>
                <w:p>
                  <w:pPr>
                    <w:spacing w:before="0" w:line="259" w:lineRule="auto"/>
                    <w:ind w:left="386" w:right="3927" w:hanging="180"/>
                    <w:jc w:val="left"/>
                    <w:rPr>
                      <w:rFonts w:ascii="Courier New"/>
                      <w:sz w:val="18"/>
                    </w:rPr>
                  </w:pPr>
                  <w:r>
                    <w:rPr>
                      <w:rFonts w:ascii="Courier New"/>
                      <w:sz w:val="18"/>
                    </w:rPr>
                    <w:t>def main(args: Array[String]): Unit = { ApplicationMaster.main(args)</w:t>
                  </w:r>
                </w:p>
                <w:p>
                  <w:pPr>
                    <w:spacing w:before="0" w:line="203" w:lineRule="exact"/>
                    <w:ind w:left="206" w:right="0" w:firstLine="0"/>
                    <w:jc w:val="left"/>
                    <w:rPr>
                      <w:rFonts w:ascii="Courier New"/>
                      <w:sz w:val="18"/>
                    </w:rPr>
                  </w:pPr>
                  <w:r>
                    <w:rPr>
                      <w:rFonts w:ascii="Courier New"/>
                      <w:sz w:val="18"/>
                    </w:rPr>
                    <w:t>}</w:t>
                  </w:r>
                </w:p>
                <w:p>
                  <w:pPr>
                    <w:pStyle w:val="7"/>
                    <w:spacing w:before="7"/>
                    <w:rPr>
                      <w:sz w:val="18"/>
                    </w:rPr>
                  </w:pPr>
                </w:p>
                <w:p>
                  <w:pPr>
                    <w:spacing w:before="0"/>
                    <w:ind w:left="28" w:right="0" w:firstLine="0"/>
                    <w:jc w:val="left"/>
                    <w:rPr>
                      <w:rFonts w:ascii="Courier New"/>
                      <w:sz w:val="18"/>
                    </w:rPr>
                  </w:pPr>
                  <w:r>
                    <w:rPr>
                      <w:rFonts w:ascii="Courier New"/>
                      <w:sz w:val="18"/>
                    </w:rPr>
                    <w:t>}</w:t>
                  </w:r>
                </w:p>
              </w:txbxContent>
            </v:textbox>
            <w10:wrap type="topAndBottom"/>
          </v:shape>
        </w:pict>
      </w:r>
      <w:r>
        <w:rPr>
          <w:rFonts w:ascii="Times New Roman" w:eastAsia="Times New Roman"/>
          <w:w w:val="100"/>
        </w:rPr>
        <w:t>App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spacing w:val="-3"/>
        </w:rPr>
        <w:t xml:space="preserve"> </w:t>
      </w:r>
      <w:r>
        <w:rPr>
          <w:w w:val="100"/>
        </w:rPr>
        <w:t>的</w:t>
      </w:r>
      <w:r>
        <w:rPr>
          <w:spacing w:val="-53"/>
        </w:rPr>
        <w:t xml:space="preserve">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rFonts w:ascii="Times New Roman" w:eastAsia="Times New Roman"/>
          <w:spacing w:val="-3"/>
        </w:rPr>
        <w:t xml:space="preserve"> </w:t>
      </w:r>
      <w:r>
        <w:rPr>
          <w:w w:val="100"/>
        </w:rPr>
        <w:t>方法</w:t>
      </w:r>
      <w:r>
        <w:rPr>
          <w:spacing w:val="-108"/>
          <w:w w:val="100"/>
        </w:rPr>
        <w:t>）</w:t>
      </w:r>
      <w:r>
        <w:rPr>
          <w:w w:val="100"/>
        </w:rPr>
        <w:t>；</w:t>
      </w:r>
    </w:p>
    <w:p>
      <w:pPr>
        <w:pStyle w:val="14"/>
        <w:numPr>
          <w:ilvl w:val="0"/>
          <w:numId w:val="9"/>
        </w:numPr>
        <w:tabs>
          <w:tab w:val="left" w:pos="565"/>
          <w:tab w:val="left" w:pos="566"/>
        </w:tabs>
        <w:spacing w:before="84" w:after="0" w:line="240" w:lineRule="auto"/>
        <w:ind w:left="565" w:right="0" w:hanging="425"/>
        <w:jc w:val="left"/>
        <w:rPr>
          <w:sz w:val="21"/>
        </w:rPr>
      </w:pPr>
      <w:r>
        <w:rPr>
          <w:rFonts w:ascii="Times New Roman" w:eastAsia="Times New Roman"/>
          <w:sz w:val="21"/>
        </w:rPr>
        <w:t>AM</w:t>
      </w:r>
      <w:r>
        <w:rPr>
          <w:rFonts w:ascii="Times New Roman" w:eastAsia="Times New Roman"/>
          <w:spacing w:val="-3"/>
          <w:sz w:val="21"/>
        </w:rPr>
        <w:t xml:space="preserve"> </w:t>
      </w:r>
      <w:r>
        <w:rPr>
          <w:spacing w:val="-27"/>
          <w:sz w:val="21"/>
        </w:rPr>
        <w:t xml:space="preserve">向 </w:t>
      </w:r>
      <w:r>
        <w:rPr>
          <w:rFonts w:ascii="Times New Roman" w:eastAsia="Times New Roman"/>
          <w:sz w:val="21"/>
        </w:rPr>
        <w:t>RM</w:t>
      </w:r>
      <w:r>
        <w:rPr>
          <w:rFonts w:ascii="Times New Roman" w:eastAsia="Times New Roman"/>
          <w:spacing w:val="-1"/>
          <w:sz w:val="21"/>
        </w:rPr>
        <w:t xml:space="preserve"> </w:t>
      </w:r>
      <w:r>
        <w:rPr>
          <w:spacing w:val="-3"/>
          <w:sz w:val="21"/>
        </w:rPr>
        <w:t>注册，申请资源；</w:t>
      </w:r>
    </w:p>
    <w:p>
      <w:pPr>
        <w:pStyle w:val="7"/>
        <w:spacing w:before="7"/>
        <w:rPr>
          <w:sz w:val="15"/>
        </w:rPr>
      </w:pPr>
    </w:p>
    <w:p>
      <w:pPr>
        <w:pStyle w:val="14"/>
        <w:numPr>
          <w:ilvl w:val="0"/>
          <w:numId w:val="9"/>
        </w:numPr>
        <w:tabs>
          <w:tab w:val="left" w:pos="565"/>
          <w:tab w:val="left" w:pos="566"/>
        </w:tabs>
        <w:spacing w:before="1" w:after="0" w:line="240" w:lineRule="auto"/>
        <w:ind w:left="565" w:right="0" w:hanging="425"/>
        <w:jc w:val="left"/>
        <w:rPr>
          <w:sz w:val="21"/>
        </w:rPr>
      </w:pPr>
      <w:r>
        <w:rPr>
          <w:spacing w:val="-11"/>
          <w:sz w:val="21"/>
        </w:rPr>
        <w:t xml:space="preserve">获取资源后 </w:t>
      </w:r>
      <w:r>
        <w:rPr>
          <w:rFonts w:ascii="Times New Roman" w:eastAsia="Times New Roman"/>
          <w:sz w:val="21"/>
        </w:rPr>
        <w:t>AM</w:t>
      </w:r>
      <w:r>
        <w:rPr>
          <w:rFonts w:ascii="Times New Roman" w:eastAsia="Times New Roman"/>
          <w:spacing w:val="-1"/>
          <w:sz w:val="21"/>
        </w:rPr>
        <w:t xml:space="preserve"> </w:t>
      </w:r>
      <w:r>
        <w:rPr>
          <w:spacing w:val="51"/>
          <w:sz w:val="21"/>
        </w:rPr>
        <w:t>向</w:t>
      </w:r>
      <w:r>
        <w:rPr>
          <w:rFonts w:ascii="Times New Roman" w:eastAsia="Times New Roman"/>
          <w:sz w:val="21"/>
        </w:rPr>
        <w:t>NM</w:t>
      </w:r>
      <w:r>
        <w:rPr>
          <w:rFonts w:ascii="Times New Roman" w:eastAsia="Times New Roman"/>
          <w:spacing w:val="-3"/>
          <w:sz w:val="21"/>
        </w:rPr>
        <w:t xml:space="preserve"> </w:t>
      </w:r>
      <w:r>
        <w:rPr>
          <w:spacing w:val="-3"/>
          <w:sz w:val="21"/>
        </w:rPr>
        <w:t>发送指令：</w:t>
      </w:r>
      <w:r>
        <w:rPr>
          <w:rFonts w:ascii="Times New Roman" w:eastAsia="Times New Roman"/>
          <w:sz w:val="21"/>
        </w:rPr>
        <w:t>bin/java</w:t>
      </w:r>
      <w:r>
        <w:rPr>
          <w:rFonts w:ascii="Times New Roman" w:eastAsia="Times New Roman"/>
          <w:spacing w:val="-3"/>
          <w:sz w:val="21"/>
        </w:rPr>
        <w:t xml:space="preserve"> </w:t>
      </w:r>
      <w:r>
        <w:rPr>
          <w:rFonts w:ascii="Times New Roman" w:eastAsia="Times New Roman"/>
          <w:sz w:val="21"/>
        </w:rPr>
        <w:t>CoarseGrainedExecutorBackend</w:t>
      </w:r>
      <w:r>
        <w:rPr>
          <w:sz w:val="21"/>
        </w:rPr>
        <w:t>；</w:t>
      </w:r>
    </w:p>
    <w:p>
      <w:pPr>
        <w:pStyle w:val="7"/>
        <w:spacing w:before="6"/>
        <w:rPr>
          <w:sz w:val="15"/>
        </w:rPr>
      </w:pPr>
    </w:p>
    <w:p>
      <w:pPr>
        <w:pStyle w:val="14"/>
        <w:numPr>
          <w:ilvl w:val="0"/>
          <w:numId w:val="9"/>
        </w:numPr>
        <w:tabs>
          <w:tab w:val="left" w:pos="565"/>
          <w:tab w:val="left" w:pos="566"/>
        </w:tabs>
        <w:spacing w:before="0" w:after="0" w:line="240" w:lineRule="auto"/>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xml:space="preserve"> </w:t>
      </w:r>
      <w:r>
        <w:rPr>
          <w:spacing w:val="9"/>
          <w:sz w:val="21"/>
        </w:rPr>
        <w:t xml:space="preserve">进程会接收消息，跟 </w:t>
      </w:r>
      <w:r>
        <w:rPr>
          <w:rFonts w:ascii="Times New Roman" w:eastAsia="Times New Roman"/>
          <w:sz w:val="21"/>
        </w:rPr>
        <w:t>Driver</w:t>
      </w:r>
      <w:r>
        <w:rPr>
          <w:rFonts w:ascii="Times New Roman" w:eastAsia="Times New Roman"/>
          <w:spacing w:val="11"/>
          <w:sz w:val="21"/>
        </w:rPr>
        <w:t xml:space="preserve"> </w:t>
      </w:r>
      <w:r>
        <w:rPr>
          <w:spacing w:val="9"/>
          <w:sz w:val="21"/>
        </w:rPr>
        <w:t>通信，注册已经启动的</w:t>
      </w:r>
    </w:p>
    <w:p>
      <w:pPr>
        <w:pStyle w:val="7"/>
        <w:spacing w:before="7"/>
        <w:rPr>
          <w:sz w:val="15"/>
        </w:rPr>
      </w:pPr>
    </w:p>
    <w:p>
      <w:pPr>
        <w:pStyle w:val="7"/>
        <w:ind w:left="565"/>
      </w:pPr>
      <w:r>
        <w:rPr>
          <w:rFonts w:ascii="Times New Roman" w:eastAsia="Times New Roman"/>
        </w:rPr>
        <w:t>Executor</w:t>
      </w:r>
      <w:r>
        <w:t xml:space="preserve">；然后启动计算对象 </w:t>
      </w:r>
      <w:r>
        <w:rPr>
          <w:rFonts w:ascii="Times New Roman" w:eastAsia="Times New Roman"/>
        </w:rPr>
        <w:t xml:space="preserve">Executor </w:t>
      </w:r>
      <w:r>
        <w:t>等待接收任务</w:t>
      </w:r>
    </w:p>
    <w:p>
      <w:pPr>
        <w:pStyle w:val="7"/>
        <w:spacing w:before="7"/>
        <w:rPr>
          <w:sz w:val="15"/>
        </w:rPr>
      </w:pPr>
    </w:p>
    <w:p>
      <w:pPr>
        <w:pStyle w:val="14"/>
        <w:numPr>
          <w:ilvl w:val="0"/>
          <w:numId w:val="9"/>
        </w:numPr>
        <w:tabs>
          <w:tab w:val="left" w:pos="565"/>
          <w:tab w:val="left" w:pos="566"/>
        </w:tabs>
        <w:spacing w:before="0"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分配任务并监控任务的执行。</w:t>
      </w:r>
    </w:p>
    <w:p>
      <w:pPr>
        <w:pStyle w:val="7"/>
        <w:spacing w:before="6"/>
        <w:rPr>
          <w:sz w:val="15"/>
        </w:rPr>
      </w:pPr>
    </w:p>
    <w:p>
      <w:pPr>
        <w:pStyle w:val="7"/>
        <w:spacing w:before="1" w:line="417" w:lineRule="auto"/>
        <w:ind w:left="140" w:right="741"/>
      </w:pPr>
      <w:r>
        <w:rPr>
          <w:color w:val="FF0000"/>
        </w:rPr>
        <w:t>注意：</w:t>
      </w:r>
      <w:r>
        <w:rPr>
          <w:rFonts w:ascii="Times New Roman" w:eastAsia="Times New Roman"/>
          <w:color w:val="FF0000"/>
        </w:rPr>
        <w:t>SparkSubmit</w:t>
      </w:r>
      <w:r>
        <w:rPr>
          <w:color w:val="FF0000"/>
        </w:rPr>
        <w:t>、</w:t>
      </w:r>
      <w:r>
        <w:rPr>
          <w:rFonts w:ascii="Times New Roman" w:eastAsia="Times New Roman"/>
          <w:color w:val="FF0000"/>
        </w:rPr>
        <w:t xml:space="preserve">ApplicationMaster </w:t>
      </w:r>
      <w:r>
        <w:rPr>
          <w:color w:val="FF0000"/>
          <w:spacing w:val="-32"/>
        </w:rPr>
        <w:t xml:space="preserve">和 </w:t>
      </w:r>
      <w:r>
        <w:rPr>
          <w:rFonts w:ascii="Times New Roman" w:eastAsia="Times New Roman"/>
          <w:color w:val="FF0000"/>
        </w:rPr>
        <w:t xml:space="preserve">YarnCoarseGrainedExecutorBackend </w:t>
      </w:r>
      <w:r>
        <w:rPr>
          <w:color w:val="FF0000"/>
          <w:spacing w:val="-3"/>
        </w:rPr>
        <w:t>是独立的进程；</w:t>
      </w:r>
      <w:r>
        <w:rPr>
          <w:rFonts w:ascii="Times New Roman" w:eastAsia="Times New Roman"/>
          <w:color w:val="FF0000"/>
          <w:spacing w:val="-3"/>
        </w:rPr>
        <w:t xml:space="preserve">Executor </w:t>
      </w:r>
      <w:r>
        <w:rPr>
          <w:color w:val="FF0000"/>
          <w:spacing w:val="50"/>
        </w:rPr>
        <w:t>和</w:t>
      </w:r>
      <w:r>
        <w:rPr>
          <w:rFonts w:ascii="Times New Roman" w:eastAsia="Times New Roman"/>
          <w:color w:val="FF0000"/>
        </w:rPr>
        <w:t xml:space="preserve">Driver </w:t>
      </w:r>
      <w:r>
        <w:rPr>
          <w:color w:val="FF0000"/>
          <w:spacing w:val="-2"/>
        </w:rPr>
        <w:t>是对象。</w:t>
      </w:r>
    </w:p>
    <w:p>
      <w:pPr>
        <w:spacing w:after="0" w:line="417" w:lineRule="auto"/>
        <w:sectPr>
          <w:pgSz w:w="11910" w:h="16840"/>
          <w:pgMar w:top="1620" w:right="1280" w:bottom="1260" w:left="1660" w:header="852" w:footer="1064" w:gutter="0"/>
          <w:cols w:space="720" w:num="1"/>
        </w:sectPr>
      </w:pPr>
    </w:p>
    <w:p>
      <w:pPr>
        <w:pStyle w:val="7"/>
        <w:spacing w:before="6"/>
        <w:rPr>
          <w:sz w:val="7"/>
        </w:rPr>
      </w:pPr>
    </w:p>
    <w:p>
      <w:pPr>
        <w:pStyle w:val="7"/>
        <w:ind w:left="140"/>
        <w:rPr>
          <w:sz w:val="20"/>
        </w:rPr>
      </w:pPr>
      <w:r>
        <w:rPr>
          <w:sz w:val="20"/>
        </w:rPr>
        <w:drawing>
          <wp:inline distT="0" distB="0" distL="0" distR="0">
            <wp:extent cx="5219065" cy="216217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4" cstate="print"/>
                    <a:stretch>
                      <a:fillRect/>
                    </a:stretch>
                  </pic:blipFill>
                  <pic:spPr>
                    <a:xfrm>
                      <a:off x="0" y="0"/>
                      <a:ext cx="5219650" cy="2162175"/>
                    </a:xfrm>
                    <a:prstGeom prst="rect">
                      <a:avLst/>
                    </a:prstGeom>
                  </pic:spPr>
                </pic:pic>
              </a:graphicData>
            </a:graphic>
          </wp:inline>
        </w:drawing>
      </w:r>
    </w:p>
    <w:p>
      <w:pPr>
        <w:pStyle w:val="7"/>
        <w:rPr>
          <w:sz w:val="20"/>
        </w:rPr>
      </w:pPr>
    </w:p>
    <w:p>
      <w:pPr>
        <w:pStyle w:val="3"/>
        <w:numPr>
          <w:ilvl w:val="1"/>
          <w:numId w:val="7"/>
        </w:numPr>
        <w:tabs>
          <w:tab w:val="left" w:pos="563"/>
        </w:tabs>
        <w:spacing w:before="70" w:after="0" w:line="240" w:lineRule="auto"/>
        <w:ind w:left="562" w:right="0" w:hanging="422"/>
        <w:jc w:val="left"/>
        <w:rPr>
          <w:rFonts w:hint="eastAsia" w:ascii="宋体" w:eastAsia="宋体"/>
        </w:rPr>
      </w:pPr>
      <w:r>
        <w:t>Standalone</w:t>
      </w:r>
      <w:r>
        <w:rPr>
          <w:spacing w:val="-3"/>
        </w:rPr>
        <w:t xml:space="preserve"> </w:t>
      </w:r>
      <w:r>
        <w:rPr>
          <w:rFonts w:hint="eastAsia" w:ascii="宋体" w:eastAsia="宋体"/>
        </w:rPr>
        <w:t>模式运行机制</w:t>
      </w:r>
    </w:p>
    <w:p>
      <w:pPr>
        <w:pStyle w:val="7"/>
        <w:spacing w:before="232"/>
        <w:ind w:left="560"/>
      </w:pPr>
      <w:r>
        <w:rPr>
          <w:rFonts w:ascii="Times New Roman" w:eastAsia="Times New Roman"/>
        </w:rPr>
        <w:t xml:space="preserve">Standalone </w:t>
      </w:r>
      <w:r>
        <w:t xml:space="preserve">集群有 </w:t>
      </w:r>
      <w:r>
        <w:rPr>
          <w:rFonts w:ascii="Times New Roman" w:eastAsia="Times New Roman"/>
        </w:rPr>
        <w:t xml:space="preserve">2 </w:t>
      </w:r>
      <w:r>
        <w:t>个重要组成部分，分别是：</w:t>
      </w:r>
    </w:p>
    <w:p>
      <w:pPr>
        <w:pStyle w:val="7"/>
        <w:spacing w:before="7"/>
        <w:rPr>
          <w:sz w:val="15"/>
        </w:rPr>
      </w:pPr>
    </w:p>
    <w:p>
      <w:pPr>
        <w:pStyle w:val="14"/>
        <w:numPr>
          <w:ilvl w:val="0"/>
          <w:numId w:val="10"/>
        </w:numPr>
        <w:tabs>
          <w:tab w:val="left" w:pos="565"/>
          <w:tab w:val="left" w:pos="566"/>
        </w:tabs>
        <w:spacing w:before="0" w:after="0" w:line="240" w:lineRule="auto"/>
        <w:ind w:left="565" w:right="0" w:hanging="425"/>
        <w:jc w:val="left"/>
        <w:rPr>
          <w:sz w:val="21"/>
        </w:rPr>
      </w:pPr>
      <w:r>
        <w:rPr>
          <w:rFonts w:ascii="Times New Roman" w:eastAsia="Times New Roman"/>
          <w:sz w:val="21"/>
        </w:rPr>
        <w:t>Master(RM)</w:t>
      </w:r>
      <w:r>
        <w:rPr>
          <w:spacing w:val="-3"/>
          <w:sz w:val="21"/>
        </w:rPr>
        <w:t>：是一个进程，主要负责资源的调度和分配，并进行集群的监控等职责；</w:t>
      </w:r>
    </w:p>
    <w:p>
      <w:pPr>
        <w:pStyle w:val="7"/>
        <w:spacing w:before="6"/>
        <w:rPr>
          <w:sz w:val="15"/>
        </w:rPr>
      </w:pPr>
    </w:p>
    <w:p>
      <w:pPr>
        <w:pStyle w:val="14"/>
        <w:numPr>
          <w:ilvl w:val="0"/>
          <w:numId w:val="10"/>
        </w:numPr>
        <w:tabs>
          <w:tab w:val="left" w:pos="566"/>
        </w:tabs>
        <w:spacing w:before="1" w:after="0" w:line="417" w:lineRule="auto"/>
        <w:ind w:left="565" w:right="511" w:hanging="425"/>
        <w:jc w:val="both"/>
        <w:rPr>
          <w:sz w:val="21"/>
        </w:rPr>
      </w:pPr>
      <w:r>
        <w:rPr>
          <w:rFonts w:ascii="Times New Roman" w:eastAsia="Times New Roman"/>
          <w:spacing w:val="-4"/>
          <w:sz w:val="21"/>
        </w:rPr>
        <w:t>Worker(NM)</w:t>
      </w:r>
      <w:r>
        <w:rPr>
          <w:spacing w:val="-8"/>
          <w:sz w:val="21"/>
        </w:rPr>
        <w:t xml:space="preserve">：是一个进程，一个 </w:t>
      </w:r>
      <w:r>
        <w:rPr>
          <w:rFonts w:ascii="Times New Roman" w:eastAsia="Times New Roman"/>
          <w:spacing w:val="-3"/>
          <w:sz w:val="21"/>
        </w:rPr>
        <w:t>Worker</w:t>
      </w:r>
      <w:r>
        <w:rPr>
          <w:rFonts w:ascii="Times New Roman" w:eastAsia="Times New Roman"/>
          <w:spacing w:val="15"/>
          <w:sz w:val="21"/>
        </w:rPr>
        <w:t xml:space="preserve"> </w:t>
      </w:r>
      <w:r>
        <w:rPr>
          <w:spacing w:val="-4"/>
          <w:sz w:val="21"/>
        </w:rPr>
        <w:t>运行在集群中的一台服务器上，主要负责两个</w:t>
      </w:r>
      <w:r>
        <w:rPr>
          <w:spacing w:val="-5"/>
          <w:sz w:val="21"/>
        </w:rPr>
        <w:t xml:space="preserve">职责，一个是用自己的内存存储 </w:t>
      </w:r>
      <w:r>
        <w:rPr>
          <w:rFonts w:ascii="Times New Roman" w:eastAsia="Times New Roman"/>
          <w:sz w:val="21"/>
        </w:rPr>
        <w:t>RDD</w:t>
      </w:r>
      <w:r>
        <w:rPr>
          <w:rFonts w:ascii="Times New Roman" w:eastAsia="Times New Roman"/>
          <w:spacing w:val="29"/>
          <w:sz w:val="21"/>
        </w:rPr>
        <w:t xml:space="preserve"> </w:t>
      </w:r>
      <w:r>
        <w:rPr>
          <w:spacing w:val="-6"/>
          <w:sz w:val="21"/>
        </w:rPr>
        <w:t xml:space="preserve">的某个或某些 </w:t>
      </w:r>
      <w:r>
        <w:rPr>
          <w:rFonts w:ascii="Times New Roman" w:eastAsia="Times New Roman"/>
          <w:sz w:val="21"/>
        </w:rPr>
        <w:t>partition</w:t>
      </w:r>
      <w:r>
        <w:rPr>
          <w:spacing w:val="-3"/>
          <w:sz w:val="21"/>
        </w:rPr>
        <w:t>；另一个是启动其他进程</w:t>
      </w:r>
      <w:r>
        <w:rPr>
          <w:spacing w:val="-3"/>
          <w:w w:val="100"/>
          <w:sz w:val="21"/>
        </w:rPr>
        <w:t>和线程（</w:t>
      </w:r>
      <w:r>
        <w:rPr>
          <w:rFonts w:ascii="Times New Roman" w:eastAsia="Times New Roman"/>
          <w:w w:val="100"/>
          <w:sz w:val="21"/>
        </w:rPr>
        <w:t>Execu</w:t>
      </w:r>
      <w:r>
        <w:rPr>
          <w:rFonts w:ascii="Times New Roman" w:eastAsia="Times New Roman"/>
          <w:spacing w:val="-1"/>
          <w:w w:val="100"/>
          <w:sz w:val="21"/>
        </w:rPr>
        <w:t>t</w:t>
      </w:r>
      <w:r>
        <w:rPr>
          <w:rFonts w:ascii="Times New Roman" w:eastAsia="Times New Roman"/>
          <w:w w:val="100"/>
          <w:sz w:val="21"/>
        </w:rPr>
        <w:t>o</w:t>
      </w:r>
      <w:r>
        <w:rPr>
          <w:rFonts w:ascii="Times New Roman" w:eastAsia="Times New Roman"/>
          <w:spacing w:val="-1"/>
          <w:w w:val="100"/>
          <w:sz w:val="21"/>
        </w:rPr>
        <w:t>r</w:t>
      </w:r>
      <w:r>
        <w:rPr>
          <w:spacing w:val="-108"/>
          <w:w w:val="100"/>
          <w:sz w:val="21"/>
        </w:rPr>
        <w:t>）</w:t>
      </w:r>
      <w:r>
        <w:rPr>
          <w:w w:val="100"/>
          <w:sz w:val="21"/>
        </w:rPr>
        <w:t>，对</w:t>
      </w:r>
      <w:r>
        <w:rPr>
          <w:spacing w:val="-55"/>
          <w:sz w:val="21"/>
        </w:rPr>
        <w:t xml:space="preserve"> </w:t>
      </w:r>
      <w:r>
        <w:rPr>
          <w:rFonts w:ascii="Times New Roman" w:eastAsia="Times New Roman"/>
          <w:spacing w:val="-2"/>
          <w:w w:val="100"/>
          <w:sz w:val="21"/>
        </w:rPr>
        <w:t>RD</w:t>
      </w:r>
      <w:r>
        <w:rPr>
          <w:rFonts w:ascii="Times New Roman" w:eastAsia="Times New Roman"/>
          <w:w w:val="100"/>
          <w:sz w:val="21"/>
        </w:rPr>
        <w:t>D</w:t>
      </w:r>
      <w:r>
        <w:rPr>
          <w:rFonts w:ascii="Times New Roman" w:eastAsia="Times New Roman"/>
          <w:spacing w:val="1"/>
          <w:sz w:val="21"/>
        </w:rPr>
        <w:t xml:space="preserve"> </w:t>
      </w:r>
      <w:r>
        <w:rPr>
          <w:spacing w:val="-2"/>
          <w:w w:val="100"/>
          <w:sz w:val="21"/>
        </w:rPr>
        <w:t>上的</w:t>
      </w:r>
      <w:r>
        <w:rPr>
          <w:spacing w:val="-53"/>
          <w:sz w:val="21"/>
        </w:rPr>
        <w:t xml:space="preserve"> </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spacing w:val="-2"/>
          <w:w w:val="100"/>
          <w:sz w:val="21"/>
        </w:rPr>
        <w:t>titi</w:t>
      </w:r>
      <w:r>
        <w:rPr>
          <w:rFonts w:ascii="Times New Roman" w:eastAsia="Times New Roman"/>
          <w:w w:val="100"/>
          <w:sz w:val="21"/>
        </w:rPr>
        <w:t>on</w:t>
      </w:r>
      <w:r>
        <w:rPr>
          <w:rFonts w:ascii="Times New Roman" w:eastAsia="Times New Roman"/>
          <w:sz w:val="21"/>
        </w:rPr>
        <w:t xml:space="preserve"> </w:t>
      </w:r>
      <w:r>
        <w:rPr>
          <w:spacing w:val="-3"/>
          <w:w w:val="100"/>
          <w:sz w:val="21"/>
        </w:rPr>
        <w:t>进行并行的处理和计算。</w:t>
      </w:r>
    </w:p>
    <w:p>
      <w:pPr>
        <w:pStyle w:val="3"/>
        <w:numPr>
          <w:ilvl w:val="2"/>
          <w:numId w:val="11"/>
        </w:numPr>
        <w:tabs>
          <w:tab w:val="left" w:pos="772"/>
        </w:tabs>
        <w:spacing w:before="33" w:after="0" w:line="240" w:lineRule="auto"/>
        <w:ind w:left="771" w:right="0" w:hanging="631"/>
        <w:jc w:val="left"/>
        <w:rPr>
          <w:rFonts w:hint="eastAsia" w:ascii="宋体" w:eastAsia="宋体"/>
        </w:rPr>
      </w:pPr>
      <w:r>
        <w:t>Standalone</w:t>
      </w:r>
      <w:r>
        <w:rPr>
          <w:spacing w:val="-1"/>
        </w:rPr>
        <w:t xml:space="preserve"> </w:t>
      </w:r>
      <w:r>
        <w:t>Cluster</w:t>
      </w:r>
      <w:r>
        <w:rPr>
          <w:spacing w:val="-3"/>
        </w:rPr>
        <w:t xml:space="preserve"> </w:t>
      </w:r>
      <w:r>
        <w:rPr>
          <w:rFonts w:hint="eastAsia" w:ascii="宋体" w:eastAsia="宋体"/>
        </w:rPr>
        <w:t>模式</w:t>
      </w:r>
    </w:p>
    <w:p>
      <w:pPr>
        <w:pStyle w:val="7"/>
        <w:spacing w:before="5"/>
        <w:rPr>
          <w:b/>
          <w:sz w:val="14"/>
        </w:rPr>
      </w:pPr>
      <w:r>
        <w:drawing>
          <wp:anchor distT="0" distB="0" distL="0" distR="0" simplePos="0" relativeHeight="251661312" behindDoc="0" locked="0" layoutInCell="1" allowOverlap="1">
            <wp:simplePos x="0" y="0"/>
            <wp:positionH relativeFrom="page">
              <wp:posOffset>1143000</wp:posOffset>
            </wp:positionH>
            <wp:positionV relativeFrom="paragraph">
              <wp:posOffset>141605</wp:posOffset>
            </wp:positionV>
            <wp:extent cx="5309235" cy="24574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5" cstate="print"/>
                    <a:stretch>
                      <a:fillRect/>
                    </a:stretch>
                  </pic:blipFill>
                  <pic:spPr>
                    <a:xfrm>
                      <a:off x="0" y="0"/>
                      <a:ext cx="5309220" cy="2457735"/>
                    </a:xfrm>
                    <a:prstGeom prst="rect">
                      <a:avLst/>
                    </a:prstGeom>
                  </pic:spPr>
                </pic:pic>
              </a:graphicData>
            </a:graphic>
          </wp:anchor>
        </w:drawing>
      </w:r>
    </w:p>
    <w:p>
      <w:pPr>
        <w:pStyle w:val="7"/>
        <w:spacing w:before="165"/>
        <w:ind w:left="560"/>
      </w:pPr>
      <w:r>
        <w:rPr>
          <w:color w:val="FF0000"/>
          <w:spacing w:val="-8"/>
        </w:rPr>
        <w:t xml:space="preserve">在 </w:t>
      </w:r>
      <w:r>
        <w:rPr>
          <w:rFonts w:ascii="Times New Roman" w:eastAsia="Times New Roman"/>
          <w:color w:val="FF0000"/>
        </w:rPr>
        <w:t>Standalon</w:t>
      </w:r>
      <w:r>
        <w:rPr>
          <w:rFonts w:hint="eastAsia" w:ascii="Times New Roman"/>
          <w:color w:val="FF0000"/>
          <w:lang w:val="en-US" w:eastAsia="zh-CN"/>
        </w:rPr>
        <w:t xml:space="preserve"> </w:t>
      </w:r>
      <w:r>
        <w:rPr>
          <w:color w:val="FF0000"/>
          <w:spacing w:val="-3"/>
        </w:rPr>
        <w:t>后，</w:t>
      </w:r>
      <w:r>
        <w:rPr>
          <w:rFonts w:ascii="Times New Roman" w:eastAsia="Times New Roman"/>
          <w:color w:val="FF0000"/>
        </w:rPr>
        <w:t>Master</w:t>
      </w:r>
      <w:r>
        <w:rPr>
          <w:rFonts w:ascii="Times New Roman" w:eastAsia="Times New Roman"/>
          <w:color w:val="FF0000"/>
          <w:spacing w:val="34"/>
        </w:rPr>
        <w:t xml:space="preserve"> </w:t>
      </w:r>
      <w:r>
        <w:rPr>
          <w:color w:val="FF0000"/>
          <w:spacing w:val="-4"/>
        </w:rPr>
        <w:t xml:space="preserve">会找到一个 </w:t>
      </w:r>
      <w:r>
        <w:rPr>
          <w:rFonts w:ascii="Times New Roman" w:eastAsia="Times New Roman"/>
          <w:color w:val="FF0000"/>
          <w:spacing w:val="-3"/>
        </w:rPr>
        <w:t>Worker</w:t>
      </w:r>
      <w:r>
        <w:rPr>
          <w:rFonts w:ascii="Times New Roman" w:eastAsia="Times New Roman"/>
          <w:color w:val="FF0000"/>
          <w:spacing w:val="36"/>
        </w:rPr>
        <w:t xml:space="preserve"> </w:t>
      </w:r>
      <w:r>
        <w:rPr>
          <w:color w:val="FF0000"/>
          <w:spacing w:val="-7"/>
        </w:rPr>
        <w:t xml:space="preserve">启动 </w:t>
      </w:r>
      <w:r>
        <w:rPr>
          <w:rFonts w:ascii="Times New Roman" w:eastAsia="Times New Roman"/>
          <w:color w:val="FF0000"/>
        </w:rPr>
        <w:t>Driver</w:t>
      </w:r>
      <w:r>
        <w:rPr>
          <w:color w:val="FF0000"/>
        </w:rPr>
        <w:t>。</w:t>
      </w:r>
    </w:p>
    <w:p>
      <w:pPr>
        <w:pStyle w:val="7"/>
        <w:spacing w:before="7"/>
        <w:rPr>
          <w:sz w:val="15"/>
        </w:rPr>
      </w:pPr>
    </w:p>
    <w:p>
      <w:pPr>
        <w:pStyle w:val="7"/>
        <w:spacing w:line="417" w:lineRule="auto"/>
        <w:ind w:left="140" w:right="511"/>
        <w:jc w:val="both"/>
      </w:pPr>
      <w:r>
        <w:rPr>
          <w:rFonts w:ascii="Times New Roman" w:eastAsia="Times New Roman"/>
        </w:rPr>
        <w:t>Driver</w:t>
      </w:r>
      <w:r>
        <w:rPr>
          <w:rFonts w:ascii="Times New Roman" w:eastAsia="Times New Roman"/>
          <w:spacing w:val="7"/>
        </w:rPr>
        <w:t xml:space="preserve"> </w:t>
      </w:r>
      <w:r>
        <w:rPr>
          <w:spacing w:val="-11"/>
        </w:rPr>
        <w:t xml:space="preserve">启动后向 </w:t>
      </w:r>
      <w:r>
        <w:rPr>
          <w:rFonts w:ascii="Times New Roman" w:eastAsia="Times New Roman"/>
        </w:rPr>
        <w:t>Master</w:t>
      </w:r>
      <w:r>
        <w:rPr>
          <w:rFonts w:ascii="Times New Roman" w:eastAsia="Times New Roman"/>
          <w:spacing w:val="8"/>
        </w:rPr>
        <w:t xml:space="preserve"> </w:t>
      </w:r>
      <w:r>
        <w:rPr>
          <w:spacing w:val="-3"/>
        </w:rPr>
        <w:t>注册应用程序，</w:t>
      </w:r>
      <w:r>
        <w:rPr>
          <w:rFonts w:ascii="Times New Roman" w:eastAsia="Times New Roman"/>
        </w:rPr>
        <w:t>Master</w:t>
      </w:r>
      <w:r>
        <w:rPr>
          <w:rFonts w:ascii="Times New Roman" w:eastAsia="Times New Roman"/>
          <w:spacing w:val="8"/>
        </w:rPr>
        <w:t xml:space="preserve"> </w:t>
      </w:r>
      <w:r>
        <w:rPr>
          <w:spacing w:val="-16"/>
        </w:rPr>
        <w:t xml:space="preserve">根据 </w:t>
      </w:r>
      <w:r>
        <w:rPr>
          <w:rFonts w:ascii="Times New Roman" w:eastAsia="Times New Roman"/>
        </w:rPr>
        <w:t>submit</w:t>
      </w:r>
      <w:r>
        <w:rPr>
          <w:rFonts w:ascii="Times New Roman" w:eastAsia="Times New Roman"/>
          <w:spacing w:val="8"/>
        </w:rPr>
        <w:t xml:space="preserve"> </w:t>
      </w:r>
      <w:r>
        <w:rPr>
          <w:spacing w:val="-3"/>
        </w:rPr>
        <w:t>脚本的资源需求找到内部资源至</w:t>
      </w:r>
      <w:r>
        <w:rPr>
          <w:spacing w:val="4"/>
        </w:rPr>
        <w:t>少可以启动一个</w:t>
      </w:r>
      <w:r>
        <w:rPr>
          <w:rFonts w:ascii="Times New Roman" w:eastAsia="Times New Roman"/>
        </w:rPr>
        <w:t>Executor</w:t>
      </w:r>
      <w:r>
        <w:rPr>
          <w:rFonts w:ascii="Times New Roman" w:eastAsia="Times New Roman"/>
          <w:spacing w:val="6"/>
        </w:rPr>
        <w:t xml:space="preserve"> </w:t>
      </w:r>
      <w:r>
        <w:rPr>
          <w:spacing w:val="-13"/>
        </w:rPr>
        <w:t xml:space="preserve">的所有 </w:t>
      </w:r>
      <w:r>
        <w:rPr>
          <w:rFonts w:ascii="Times New Roman" w:eastAsia="Times New Roman"/>
          <w:spacing w:val="-9"/>
        </w:rPr>
        <w:t>Worker</w:t>
      </w:r>
      <w:r>
        <w:rPr>
          <w:spacing w:val="-10"/>
        </w:rPr>
        <w:t xml:space="preserve">，然后在这些 </w:t>
      </w:r>
      <w:r>
        <w:rPr>
          <w:rFonts w:ascii="Times New Roman" w:eastAsia="Times New Roman"/>
          <w:spacing w:val="-4"/>
        </w:rPr>
        <w:t>Worker</w:t>
      </w:r>
      <w:r>
        <w:rPr>
          <w:rFonts w:ascii="Times New Roman" w:eastAsia="Times New Roman"/>
          <w:spacing w:val="8"/>
        </w:rPr>
        <w:t xml:space="preserve"> </w:t>
      </w:r>
      <w:r>
        <w:rPr>
          <w:spacing w:val="-11"/>
        </w:rPr>
        <w:t xml:space="preserve">之间分配 </w:t>
      </w:r>
      <w:r>
        <w:rPr>
          <w:rFonts w:ascii="Times New Roman" w:eastAsia="Times New Roman"/>
          <w:spacing w:val="-5"/>
        </w:rPr>
        <w:t>Executor</w:t>
      </w:r>
      <w:r>
        <w:rPr>
          <w:spacing w:val="-5"/>
        </w:rPr>
        <w:t>，</w:t>
      </w:r>
      <w:r>
        <w:rPr>
          <w:rFonts w:ascii="Times New Roman" w:eastAsia="Times New Roman"/>
          <w:spacing w:val="-5"/>
        </w:rPr>
        <w:t>Worker</w:t>
      </w:r>
      <w:r>
        <w:rPr>
          <w:rFonts w:ascii="Times New Roman" w:eastAsia="Times New Roman"/>
          <w:spacing w:val="5"/>
        </w:rPr>
        <w:t xml:space="preserve"> </w:t>
      </w:r>
      <w:r>
        <w:t>上</w:t>
      </w:r>
      <w:r>
        <w:rPr>
          <w:w w:val="100"/>
        </w:rPr>
        <w:t>的</w:t>
      </w:r>
      <w:r>
        <w:rPr>
          <w:spacing w:val="-53"/>
        </w:rPr>
        <w:t xml:space="preserve"> </w:t>
      </w:r>
      <w:r>
        <w:rPr>
          <w:rFonts w:ascii="Times New Roman" w:eastAsia="Times New Roman"/>
          <w:w w:val="100"/>
        </w:rPr>
        <w:t>E</w:t>
      </w:r>
      <w:r>
        <w:rPr>
          <w:rFonts w:ascii="Times New Roman" w:eastAsia="Times New Roman"/>
          <w:spacing w:val="-2"/>
          <w:w w:val="100"/>
        </w:rPr>
        <w:t>x</w:t>
      </w:r>
      <w:r>
        <w:rPr>
          <w:rFonts w:ascii="Times New Roman" w:eastAsia="Times New Roman"/>
          <w:w w:val="100"/>
        </w:rPr>
        <w:t>ecu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7"/>
          <w:w w:val="100"/>
        </w:rPr>
        <w:t>启动后会向</w:t>
      </w:r>
      <w:r>
        <w:rPr>
          <w:rFonts w:ascii="Times New Roman" w:eastAsia="Times New Roman"/>
          <w:w w:val="100"/>
        </w:rPr>
        <w:t>D</w:t>
      </w:r>
      <w:r>
        <w:rPr>
          <w:rFonts w:ascii="Times New Roman" w:eastAsia="Times New Roman"/>
          <w:spacing w:val="-1"/>
          <w:w w:val="100"/>
        </w:rPr>
        <w:t>r</w:t>
      </w:r>
      <w:r>
        <w:rPr>
          <w:rFonts w:ascii="Times New Roman" w:eastAsia="Times New Roman"/>
          <w:spacing w:val="-4"/>
          <w:w w:val="100"/>
        </w:rPr>
        <w:t>i</w:t>
      </w:r>
      <w:r>
        <w:rPr>
          <w:rFonts w:ascii="Times New Roman" w:eastAsia="Times New Roman"/>
          <w:w w:val="100"/>
        </w:rPr>
        <w:t>ver</w:t>
      </w:r>
      <w:r>
        <w:rPr>
          <w:rFonts w:ascii="Times New Roman" w:eastAsia="Times New Roman"/>
          <w:spacing w:val="-1"/>
        </w:rPr>
        <w:t xml:space="preserve"> </w:t>
      </w:r>
      <w:r>
        <w:rPr>
          <w:spacing w:val="-15"/>
          <w:w w:val="100"/>
        </w:rPr>
        <w:t>反向注册，所有的</w:t>
      </w:r>
      <w:r>
        <w:rPr>
          <w:spacing w:val="-55"/>
        </w:rPr>
        <w:t xml:space="preserve">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19"/>
          <w:w w:val="100"/>
        </w:rPr>
        <w:t>注册完成后，</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rPr>
        <w:t xml:space="preserve"> </w:t>
      </w:r>
      <w:r>
        <w:rPr>
          <w:spacing w:val="-3"/>
          <w:w w:val="100"/>
        </w:rPr>
        <w:t>开始执行</w:t>
      </w:r>
      <w:r>
        <w:rPr>
          <w:spacing w:val="-53"/>
        </w:rPr>
        <w:t xml:space="preserve">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spacing w:val="3"/>
        </w:rPr>
        <w:t>函数，之后执行到</w:t>
      </w:r>
      <w:r>
        <w:rPr>
          <w:rFonts w:ascii="Times New Roman" w:eastAsia="Times New Roman"/>
        </w:rPr>
        <w:t>Action</w:t>
      </w:r>
      <w:r>
        <w:rPr>
          <w:rFonts w:ascii="Times New Roman" w:eastAsia="Times New Roman"/>
          <w:spacing w:val="2"/>
        </w:rPr>
        <w:t xml:space="preserve"> </w:t>
      </w:r>
      <w:r>
        <w:rPr>
          <w:spacing w:val="3"/>
        </w:rPr>
        <w:t>算子时，开始划分</w:t>
      </w:r>
      <w:r>
        <w:rPr>
          <w:rFonts w:ascii="Times New Roman" w:eastAsia="Times New Roman"/>
        </w:rPr>
        <w:t>Stage</w:t>
      </w:r>
      <w:r>
        <w:rPr>
          <w:spacing w:val="-12"/>
        </w:rPr>
        <w:t xml:space="preserve">，每个 </w:t>
      </w:r>
      <w:r>
        <w:rPr>
          <w:rFonts w:ascii="Times New Roman" w:eastAsia="Times New Roman"/>
        </w:rPr>
        <w:t>Stage</w:t>
      </w:r>
      <w:r>
        <w:rPr>
          <w:rFonts w:ascii="Times New Roman" w:eastAsia="Times New Roman"/>
          <w:spacing w:val="5"/>
        </w:rPr>
        <w:t xml:space="preserve"> </w:t>
      </w:r>
      <w:r>
        <w:rPr>
          <w:spacing w:val="-11"/>
        </w:rPr>
        <w:t xml:space="preserve">生成对应的 </w:t>
      </w:r>
      <w:r>
        <w:rPr>
          <w:rFonts w:ascii="Times New Roman" w:eastAsia="Times New Roman"/>
        </w:rPr>
        <w:t>taskSet</w:t>
      </w:r>
      <w:r>
        <w:rPr>
          <w:spacing w:val="-2"/>
        </w:rPr>
        <w:t>，之后将</w:t>
      </w:r>
    </w:p>
    <w:p>
      <w:pPr>
        <w:spacing w:after="0" w:line="417" w:lineRule="auto"/>
        <w:jc w:val="both"/>
        <w:sectPr>
          <w:pgSz w:w="11910" w:h="16840"/>
          <w:pgMar w:top="1620" w:right="1280" w:bottom="1260" w:left="1660" w:header="852" w:footer="1064" w:gutter="0"/>
          <w:cols w:space="720" w:num="1"/>
        </w:sectPr>
      </w:pPr>
    </w:p>
    <w:p>
      <w:pPr>
        <w:pStyle w:val="7"/>
        <w:spacing w:before="49"/>
        <w:ind w:left="140"/>
        <w:jc w:val="both"/>
      </w:pPr>
      <w:r>
        <w:rPr>
          <w:rFonts w:ascii="Times New Roman" w:eastAsia="Times New Roman"/>
        </w:rPr>
        <w:t xml:space="preserve">Task </w:t>
      </w:r>
      <w:r>
        <w:t xml:space="preserve">分发到各个 </w:t>
      </w:r>
      <w:r>
        <w:rPr>
          <w:rFonts w:ascii="Times New Roman" w:eastAsia="Times New Roman"/>
        </w:rPr>
        <w:t xml:space="preserve">Executor </w:t>
      </w:r>
      <w:r>
        <w:t>上执行。</w:t>
      </w:r>
    </w:p>
    <w:p>
      <w:pPr>
        <w:pStyle w:val="7"/>
        <w:spacing w:before="1"/>
        <w:rPr>
          <w:sz w:val="18"/>
        </w:rPr>
      </w:pPr>
    </w:p>
    <w:p>
      <w:pPr>
        <w:pStyle w:val="3"/>
        <w:numPr>
          <w:ilvl w:val="2"/>
          <w:numId w:val="11"/>
        </w:numPr>
        <w:tabs>
          <w:tab w:val="left" w:pos="772"/>
        </w:tabs>
        <w:spacing w:before="1" w:after="0" w:line="240" w:lineRule="auto"/>
        <w:ind w:left="771" w:right="0" w:hanging="631"/>
        <w:jc w:val="both"/>
        <w:rPr>
          <w:rFonts w:hint="eastAsia" w:ascii="宋体" w:eastAsia="宋体"/>
        </w:rPr>
      </w:pPr>
      <w:r>
        <w:t>Standalone</w:t>
      </w:r>
      <w:r>
        <w:rPr>
          <w:spacing w:val="-1"/>
        </w:rPr>
        <w:t xml:space="preserve"> </w:t>
      </w:r>
      <w:r>
        <w:t>Client</w:t>
      </w:r>
      <w:r>
        <w:rPr>
          <w:spacing w:val="-1"/>
        </w:rPr>
        <w:t xml:space="preserve"> </w:t>
      </w:r>
      <w:r>
        <w:rPr>
          <w:rFonts w:hint="eastAsia" w:ascii="宋体" w:eastAsia="宋体"/>
        </w:rPr>
        <w:t>模式</w:t>
      </w:r>
    </w:p>
    <w:p>
      <w:pPr>
        <w:pStyle w:val="7"/>
        <w:spacing w:before="5"/>
        <w:rPr>
          <w:b/>
          <w:sz w:val="19"/>
        </w:rPr>
      </w:pPr>
      <w:r>
        <w:drawing>
          <wp:anchor distT="0" distB="0" distL="0" distR="0" simplePos="0" relativeHeight="251661312" behindDoc="0" locked="0" layoutInCell="1" allowOverlap="1">
            <wp:simplePos x="0" y="0"/>
            <wp:positionH relativeFrom="page">
              <wp:posOffset>1143000</wp:posOffset>
            </wp:positionH>
            <wp:positionV relativeFrom="paragraph">
              <wp:posOffset>182245</wp:posOffset>
            </wp:positionV>
            <wp:extent cx="5318760" cy="311340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6" cstate="print"/>
                    <a:stretch>
                      <a:fillRect/>
                    </a:stretch>
                  </pic:blipFill>
                  <pic:spPr>
                    <a:xfrm>
                      <a:off x="0" y="0"/>
                      <a:ext cx="5318678" cy="3113341"/>
                    </a:xfrm>
                    <a:prstGeom prst="rect">
                      <a:avLst/>
                    </a:prstGeom>
                  </pic:spPr>
                </pic:pic>
              </a:graphicData>
            </a:graphic>
          </wp:anchor>
        </w:drawing>
      </w:r>
    </w:p>
    <w:p>
      <w:pPr>
        <w:pStyle w:val="7"/>
        <w:spacing w:before="120"/>
        <w:ind w:left="560"/>
      </w:pPr>
      <w:r>
        <w:rPr>
          <w:color w:val="FF0000"/>
          <w:spacing w:val="2"/>
        </w:rPr>
        <w:t xml:space="preserve">在 </w:t>
      </w:r>
      <w:r>
        <w:rPr>
          <w:rFonts w:ascii="Times New Roman" w:eastAsia="Times New Roman"/>
          <w:color w:val="FF0000"/>
        </w:rPr>
        <w:t>Standalone</w:t>
      </w:r>
      <w:r>
        <w:rPr>
          <w:rFonts w:ascii="Times New Roman" w:eastAsia="Times New Roman"/>
          <w:color w:val="FF0000"/>
          <w:spacing w:val="27"/>
        </w:rPr>
        <w:t xml:space="preserve"> </w:t>
      </w:r>
      <w:r>
        <w:rPr>
          <w:rFonts w:ascii="Times New Roman" w:eastAsia="Times New Roman"/>
          <w:color w:val="FF0000"/>
        </w:rPr>
        <w:t>Client</w:t>
      </w:r>
      <w:r>
        <w:rPr>
          <w:rFonts w:ascii="Times New Roman" w:eastAsia="Times New Roman"/>
          <w:color w:val="FF0000"/>
          <w:spacing w:val="1"/>
        </w:rPr>
        <w:t xml:space="preserve">  </w:t>
      </w:r>
      <w:r>
        <w:rPr>
          <w:color w:val="FF0000"/>
          <w:spacing w:val="-2"/>
        </w:rPr>
        <w:t>模式下，</w:t>
      </w:r>
      <w:r>
        <w:rPr>
          <w:rFonts w:ascii="Times New Roman" w:eastAsia="Times New Roman"/>
          <w:color w:val="FF0000"/>
        </w:rPr>
        <w:t>Driver</w:t>
      </w:r>
      <w:r>
        <w:rPr>
          <w:rFonts w:ascii="Times New Roman" w:eastAsia="Times New Roman"/>
          <w:color w:val="FF0000"/>
          <w:spacing w:val="2"/>
        </w:rPr>
        <w:t xml:space="preserve">  </w:t>
      </w:r>
      <w:r>
        <w:rPr>
          <w:color w:val="FF0000"/>
          <w:spacing w:val="-3"/>
        </w:rPr>
        <w:t>在任务提交的本地机器上运行。</w:t>
      </w:r>
      <w:r>
        <w:rPr>
          <w:rFonts w:ascii="Times New Roman" w:eastAsia="Times New Roman"/>
        </w:rPr>
        <w:t>Driver</w:t>
      </w:r>
      <w:r>
        <w:rPr>
          <w:rFonts w:ascii="Times New Roman" w:eastAsia="Times New Roman"/>
          <w:spacing w:val="1"/>
        </w:rPr>
        <w:t xml:space="preserve">  </w:t>
      </w:r>
      <w:r>
        <w:t>启动后向</w:t>
      </w:r>
    </w:p>
    <w:p>
      <w:pPr>
        <w:pStyle w:val="7"/>
        <w:spacing w:before="7"/>
        <w:rPr>
          <w:sz w:val="15"/>
        </w:rPr>
      </w:pPr>
    </w:p>
    <w:p>
      <w:pPr>
        <w:pStyle w:val="7"/>
        <w:ind w:left="140"/>
        <w:jc w:val="both"/>
      </w:pPr>
      <w:r>
        <w:rPr>
          <w:rFonts w:ascii="Times New Roman" w:eastAsia="Times New Roman"/>
        </w:rPr>
        <w:t>Master</w:t>
      </w:r>
      <w:r>
        <w:rPr>
          <w:rFonts w:ascii="Times New Roman" w:eastAsia="Times New Roman"/>
          <w:spacing w:val="19"/>
        </w:rPr>
        <w:t xml:space="preserve"> </w:t>
      </w:r>
      <w:r>
        <w:rPr>
          <w:spacing w:val="-3"/>
        </w:rPr>
        <w:t>注册应用程序，</w:t>
      </w:r>
      <w:r>
        <w:rPr>
          <w:rFonts w:ascii="Times New Roman" w:eastAsia="Times New Roman"/>
        </w:rPr>
        <w:t>Master</w:t>
      </w:r>
      <w:r>
        <w:rPr>
          <w:rFonts w:ascii="Times New Roman" w:eastAsia="Times New Roman"/>
          <w:spacing w:val="19"/>
        </w:rPr>
        <w:t xml:space="preserve"> </w:t>
      </w:r>
      <w:r>
        <w:rPr>
          <w:spacing w:val="-11"/>
        </w:rPr>
        <w:t xml:space="preserve">根据 </w:t>
      </w:r>
      <w:r>
        <w:rPr>
          <w:rFonts w:ascii="Times New Roman" w:eastAsia="Times New Roman"/>
        </w:rPr>
        <w:t>submit</w:t>
      </w:r>
      <w:r>
        <w:rPr>
          <w:rFonts w:ascii="Times New Roman" w:eastAsia="Times New Roman"/>
          <w:spacing w:val="19"/>
        </w:rPr>
        <w:t xml:space="preserve"> </w:t>
      </w:r>
      <w:r>
        <w:rPr>
          <w:spacing w:val="-3"/>
        </w:rPr>
        <w:t>脚本的资源需求找到内部资源至少可以启动一个</w:t>
      </w:r>
    </w:p>
    <w:p>
      <w:pPr>
        <w:pStyle w:val="7"/>
        <w:spacing w:before="7"/>
        <w:rPr>
          <w:sz w:val="15"/>
        </w:rPr>
      </w:pPr>
    </w:p>
    <w:p>
      <w:pPr>
        <w:pStyle w:val="7"/>
        <w:spacing w:line="417" w:lineRule="auto"/>
        <w:ind w:left="140" w:right="513"/>
        <w:jc w:val="both"/>
      </w:pPr>
      <w:r>
        <w:rPr>
          <w:rFonts w:ascii="Times New Roman" w:eastAsia="Times New Roman"/>
        </w:rPr>
        <w:t xml:space="preserve">Executor </w:t>
      </w:r>
      <w:r>
        <w:rPr>
          <w:spacing w:val="-13"/>
        </w:rPr>
        <w:t xml:space="preserve">的所有 </w:t>
      </w:r>
      <w:r>
        <w:rPr>
          <w:rFonts w:ascii="Times New Roman" w:eastAsia="Times New Roman"/>
          <w:spacing w:val="-7"/>
        </w:rPr>
        <w:t>Worker</w:t>
      </w:r>
      <w:r>
        <w:rPr>
          <w:spacing w:val="-10"/>
        </w:rPr>
        <w:t xml:space="preserve">，然后在这些 </w:t>
      </w:r>
      <w:r>
        <w:rPr>
          <w:rFonts w:ascii="Times New Roman" w:eastAsia="Times New Roman"/>
          <w:spacing w:val="-4"/>
        </w:rPr>
        <w:t xml:space="preserve">Worker </w:t>
      </w:r>
      <w:r>
        <w:rPr>
          <w:spacing w:val="-12"/>
        </w:rPr>
        <w:t xml:space="preserve">之间分配 </w:t>
      </w:r>
      <w:r>
        <w:rPr>
          <w:rFonts w:ascii="Times New Roman" w:eastAsia="Times New Roman"/>
          <w:spacing w:val="-4"/>
        </w:rPr>
        <w:t>Executor</w:t>
      </w:r>
      <w:r>
        <w:rPr>
          <w:spacing w:val="-4"/>
        </w:rPr>
        <w:t>，</w:t>
      </w:r>
      <w:r>
        <w:rPr>
          <w:rFonts w:ascii="Times New Roman" w:eastAsia="Times New Roman"/>
          <w:spacing w:val="-4"/>
        </w:rPr>
        <w:t xml:space="preserve">Worker </w:t>
      </w:r>
      <w:r>
        <w:rPr>
          <w:spacing w:val="-17"/>
        </w:rPr>
        <w:t xml:space="preserve">上的 </w:t>
      </w:r>
      <w:r>
        <w:rPr>
          <w:rFonts w:ascii="Times New Roman" w:eastAsia="Times New Roman"/>
        </w:rPr>
        <w:t xml:space="preserve">Executor </w:t>
      </w:r>
      <w:r>
        <w:t>启动</w:t>
      </w:r>
      <w:r>
        <w:rPr>
          <w:spacing w:val="-14"/>
        </w:rPr>
        <w:t xml:space="preserve">后会向 </w:t>
      </w:r>
      <w:r>
        <w:rPr>
          <w:rFonts w:ascii="Times New Roman" w:eastAsia="Times New Roman"/>
        </w:rPr>
        <w:t xml:space="preserve">Driver </w:t>
      </w:r>
      <w:r>
        <w:rPr>
          <w:spacing w:val="-9"/>
        </w:rPr>
        <w:t xml:space="preserve">反向注册，所有的 </w:t>
      </w:r>
      <w:r>
        <w:rPr>
          <w:rFonts w:ascii="Times New Roman" w:eastAsia="Times New Roman"/>
        </w:rPr>
        <w:t xml:space="preserve">Executor </w:t>
      </w:r>
      <w:r>
        <w:rPr>
          <w:spacing w:val="-3"/>
        </w:rPr>
        <w:t>注册完成后，</w:t>
      </w:r>
      <w:r>
        <w:rPr>
          <w:rFonts w:ascii="Times New Roman" w:eastAsia="Times New Roman"/>
        </w:rPr>
        <w:t xml:space="preserve">Driver </w:t>
      </w:r>
      <w:r>
        <w:rPr>
          <w:spacing w:val="-13"/>
        </w:rPr>
        <w:t xml:space="preserve">开始执行 </w:t>
      </w:r>
      <w:r>
        <w:rPr>
          <w:rFonts w:ascii="Times New Roman" w:eastAsia="Times New Roman"/>
        </w:rPr>
        <w:t xml:space="preserve">main </w:t>
      </w:r>
      <w:r>
        <w:rPr>
          <w:spacing w:val="-3"/>
        </w:rPr>
        <w:t>函数，之后执</w:t>
      </w:r>
      <w:r>
        <w:rPr>
          <w:spacing w:val="-16"/>
        </w:rPr>
        <w:t xml:space="preserve">行到 </w:t>
      </w:r>
      <w:r>
        <w:rPr>
          <w:rFonts w:ascii="Times New Roman" w:eastAsia="Times New Roman"/>
        </w:rPr>
        <w:t xml:space="preserve">Action </w:t>
      </w:r>
      <w:r>
        <w:rPr>
          <w:spacing w:val="-7"/>
        </w:rPr>
        <w:t xml:space="preserve">算子时，开始划分 </w:t>
      </w:r>
      <w:r>
        <w:rPr>
          <w:rFonts w:ascii="Times New Roman" w:eastAsia="Times New Roman"/>
        </w:rPr>
        <w:t>Stage</w:t>
      </w:r>
      <w:r>
        <w:rPr>
          <w:spacing w:val="-11"/>
        </w:rPr>
        <w:t xml:space="preserve">，每个 </w:t>
      </w:r>
      <w:r>
        <w:rPr>
          <w:rFonts w:ascii="Times New Roman" w:eastAsia="Times New Roman"/>
        </w:rPr>
        <w:t xml:space="preserve">Stage </w:t>
      </w:r>
      <w:r>
        <w:rPr>
          <w:spacing w:val="-10"/>
        </w:rPr>
        <w:t xml:space="preserve">生成对应的 </w:t>
      </w:r>
      <w:r>
        <w:rPr>
          <w:rFonts w:ascii="Times New Roman" w:eastAsia="Times New Roman"/>
          <w:spacing w:val="-3"/>
        </w:rPr>
        <w:t>TaskSet</w:t>
      </w:r>
      <w:r>
        <w:rPr>
          <w:spacing w:val="-11"/>
        </w:rPr>
        <w:t xml:space="preserve">，之后将 </w:t>
      </w:r>
      <w:r>
        <w:rPr>
          <w:rFonts w:ascii="Times New Roman" w:eastAsia="Times New Roman"/>
          <w:spacing w:val="-5"/>
        </w:rPr>
        <w:t xml:space="preserve">Task </w:t>
      </w:r>
      <w:r>
        <w:rPr>
          <w:spacing w:val="-2"/>
        </w:rPr>
        <w:t>分发到</w:t>
      </w:r>
      <w:r>
        <w:rPr>
          <w:spacing w:val="24"/>
        </w:rPr>
        <w:t>各个</w:t>
      </w:r>
      <w:r>
        <w:rPr>
          <w:rFonts w:ascii="Times New Roman" w:eastAsia="Times New Roman"/>
        </w:rPr>
        <w:t xml:space="preserve">Executor </w:t>
      </w:r>
      <w:r>
        <w:rPr>
          <w:spacing w:val="-2"/>
        </w:rPr>
        <w:t>上执行。</w:t>
      </w:r>
    </w:p>
    <w:p>
      <w:pPr>
        <w:spacing w:after="0" w:line="417" w:lineRule="auto"/>
        <w:jc w:val="both"/>
        <w:sectPr>
          <w:pgSz w:w="11910" w:h="16840"/>
          <w:pgMar w:top="1620" w:right="1280" w:bottom="1260" w:left="1660" w:header="852" w:footer="1064" w:gutter="0"/>
          <w:cols w:space="720" w:num="1"/>
        </w:sectPr>
      </w:pPr>
    </w:p>
    <w:p>
      <w:pPr>
        <w:pStyle w:val="2"/>
        <w:rPr>
          <w:rFonts w:hint="eastAsia" w:ascii="宋体" w:eastAsia="宋体"/>
        </w:rPr>
      </w:pPr>
      <w:r>
        <w:rPr>
          <w:rFonts w:hint="eastAsia" w:ascii="宋体" w:eastAsia="宋体"/>
        </w:rPr>
        <w:t xml:space="preserve">第 </w:t>
      </w:r>
      <w:r>
        <w:t xml:space="preserve">3 </w:t>
      </w:r>
      <w:r>
        <w:rPr>
          <w:rFonts w:hint="eastAsia" w:ascii="宋体" w:eastAsia="宋体"/>
        </w:rPr>
        <w:t xml:space="preserve">章 </w:t>
      </w:r>
      <w:r>
        <w:t xml:space="preserve">Spark </w:t>
      </w:r>
      <w:r>
        <w:rPr>
          <w:rFonts w:hint="eastAsia" w:ascii="宋体" w:eastAsia="宋体"/>
        </w:rPr>
        <w:t>通讯架构</w:t>
      </w:r>
    </w:p>
    <w:p>
      <w:pPr>
        <w:pStyle w:val="7"/>
        <w:spacing w:before="7"/>
        <w:rPr>
          <w:b/>
          <w:sz w:val="24"/>
        </w:rPr>
      </w:pPr>
    </w:p>
    <w:p>
      <w:pPr>
        <w:pStyle w:val="3"/>
        <w:numPr>
          <w:ilvl w:val="1"/>
          <w:numId w:val="12"/>
        </w:numPr>
        <w:tabs>
          <w:tab w:val="left" w:pos="563"/>
        </w:tabs>
        <w:spacing w:before="0"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通信架构概述</w:t>
      </w:r>
    </w:p>
    <w:p>
      <w:pPr>
        <w:pStyle w:val="7"/>
        <w:spacing w:before="232"/>
        <w:ind w:left="560"/>
      </w:pPr>
      <w:r>
        <w:rPr>
          <w:rFonts w:ascii="Times New Roman" w:eastAsia="Times New Roman"/>
        </w:rPr>
        <w:t xml:space="preserve">Spark </w:t>
      </w:r>
      <w:r>
        <w:t>中通信框架的发展：</w:t>
      </w:r>
    </w:p>
    <w:p>
      <w:pPr>
        <w:pStyle w:val="7"/>
        <w:spacing w:before="7"/>
        <w:rPr>
          <w:sz w:val="15"/>
        </w:rPr>
      </w:pPr>
    </w:p>
    <w:p>
      <w:pPr>
        <w:pStyle w:val="14"/>
        <w:numPr>
          <w:ilvl w:val="0"/>
          <w:numId w:val="13"/>
        </w:numPr>
        <w:tabs>
          <w:tab w:val="left" w:pos="560"/>
          <w:tab w:val="left" w:pos="561"/>
        </w:tabs>
        <w:spacing w:before="0" w:after="0" w:line="240" w:lineRule="auto"/>
        <w:ind w:left="560" w:right="0" w:hanging="420"/>
        <w:jc w:val="left"/>
        <w:rPr>
          <w:sz w:val="21"/>
        </w:rPr>
      </w:pPr>
      <w:r>
        <w:rPr>
          <w:rFonts w:ascii="Times New Roman" w:hAnsi="Times New Roman" w:eastAsia="Times New Roman"/>
          <w:sz w:val="21"/>
        </w:rPr>
        <w:t xml:space="preserve">Spark </w:t>
      </w:r>
      <w:r>
        <w:rPr>
          <w:spacing w:val="-10"/>
          <w:sz w:val="21"/>
        </w:rPr>
        <w:t xml:space="preserve">早期版本中采用 </w:t>
      </w:r>
      <w:r>
        <w:rPr>
          <w:rFonts w:ascii="Times New Roman" w:hAnsi="Times New Roman" w:eastAsia="Times New Roman"/>
          <w:sz w:val="21"/>
        </w:rPr>
        <w:t xml:space="preserve">Akka </w:t>
      </w:r>
      <w:r>
        <w:rPr>
          <w:spacing w:val="-3"/>
          <w:sz w:val="21"/>
        </w:rPr>
        <w:t>作为内部通信部件。</w:t>
      </w:r>
    </w:p>
    <w:p>
      <w:pPr>
        <w:pStyle w:val="14"/>
        <w:numPr>
          <w:ilvl w:val="0"/>
          <w:numId w:val="13"/>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 xml:space="preserve">Spark1.3 </w:t>
      </w:r>
      <w:r>
        <w:rPr>
          <w:spacing w:val="15"/>
          <w:sz w:val="21"/>
        </w:rPr>
        <w:t>中引入</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8"/>
          <w:sz w:val="21"/>
        </w:rPr>
        <w:t xml:space="preserve">通信框架，为了解决 </w:t>
      </w:r>
      <w:r>
        <w:rPr>
          <w:rFonts w:ascii="Times New Roman" w:hAnsi="Times New Roman" w:eastAsia="Times New Roman"/>
          <w:sz w:val="21"/>
        </w:rPr>
        <w:t xml:space="preserve">Shuffle </w:t>
      </w:r>
      <w:r>
        <w:rPr>
          <w:spacing w:val="-3"/>
          <w:sz w:val="21"/>
        </w:rPr>
        <w:t>的大数据传输问题使用</w:t>
      </w:r>
    </w:p>
    <w:p>
      <w:pPr>
        <w:pStyle w:val="14"/>
        <w:numPr>
          <w:ilvl w:val="0"/>
          <w:numId w:val="13"/>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 xml:space="preserve">Spark1.6 </w:t>
      </w:r>
      <w:r>
        <w:rPr>
          <w:spacing w:val="50"/>
          <w:sz w:val="21"/>
        </w:rPr>
        <w:t>中</w:t>
      </w:r>
      <w:r>
        <w:rPr>
          <w:rFonts w:ascii="Times New Roman" w:hAnsi="Times New Roman" w:eastAsia="Times New Roman"/>
          <w:sz w:val="21"/>
        </w:rPr>
        <w:t>Akka</w:t>
      </w:r>
      <w:r>
        <w:rPr>
          <w:rFonts w:ascii="Times New Roman" w:hAnsi="Times New Roman" w:eastAsia="Times New Roman"/>
          <w:spacing w:val="1"/>
          <w:sz w:val="21"/>
        </w:rPr>
        <w:t xml:space="preserve"> </w:t>
      </w:r>
      <w:r>
        <w:rPr>
          <w:spacing w:val="50"/>
          <w:sz w:val="21"/>
        </w:rPr>
        <w:t>和</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3"/>
          <w:sz w:val="21"/>
        </w:rPr>
        <w:t>可以配置使用。</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12"/>
          <w:sz w:val="21"/>
        </w:rPr>
        <w:t xml:space="preserve">完全实现了 </w:t>
      </w:r>
      <w:r>
        <w:rPr>
          <w:rFonts w:ascii="Times New Roman" w:hAnsi="Times New Roman" w:eastAsia="Times New Roman"/>
          <w:sz w:val="21"/>
        </w:rPr>
        <w:t>Akka</w:t>
      </w:r>
      <w:r>
        <w:rPr>
          <w:rFonts w:ascii="Times New Roman" w:hAnsi="Times New Roman" w:eastAsia="Times New Roman"/>
          <w:spacing w:val="-3"/>
          <w:sz w:val="21"/>
        </w:rPr>
        <w:t xml:space="preserve"> </w:t>
      </w:r>
      <w:r>
        <w:rPr>
          <w:spacing w:val="-26"/>
          <w:sz w:val="21"/>
        </w:rPr>
        <w:t xml:space="preserve">在 </w:t>
      </w:r>
      <w:r>
        <w:rPr>
          <w:rFonts w:ascii="Times New Roman" w:hAnsi="Times New Roman" w:eastAsia="Times New Roman"/>
          <w:sz w:val="21"/>
        </w:rPr>
        <w:t>Spark</w:t>
      </w:r>
      <w:r>
        <w:rPr>
          <w:rFonts w:ascii="Times New Roman" w:hAnsi="Times New Roman" w:eastAsia="Times New Roman"/>
          <w:spacing w:val="1"/>
          <w:sz w:val="21"/>
        </w:rPr>
        <w:t xml:space="preserve"> </w:t>
      </w:r>
      <w:r>
        <w:rPr>
          <w:spacing w:val="-2"/>
          <w:sz w:val="21"/>
        </w:rPr>
        <w:t>中的功能。</w:t>
      </w:r>
    </w:p>
    <w:p>
      <w:pPr>
        <w:pStyle w:val="14"/>
        <w:numPr>
          <w:ilvl w:val="0"/>
          <w:numId w:val="13"/>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Spark2</w:t>
      </w:r>
      <w:r>
        <w:rPr>
          <w:rFonts w:ascii="Times New Roman" w:hAnsi="Times New Roman" w:eastAsia="Times New Roman"/>
          <w:spacing w:val="-3"/>
          <w:sz w:val="21"/>
        </w:rPr>
        <w:t xml:space="preserve"> </w:t>
      </w:r>
      <w:r>
        <w:rPr>
          <w:spacing w:val="-2"/>
          <w:sz w:val="21"/>
        </w:rPr>
        <w:t>系列中，</w:t>
      </w:r>
      <w:r>
        <w:rPr>
          <w:rFonts w:ascii="Times New Roman" w:hAnsi="Times New Roman" w:eastAsia="Times New Roman"/>
          <w:sz w:val="21"/>
        </w:rPr>
        <w:t>Spark</w:t>
      </w:r>
      <w:r>
        <w:rPr>
          <w:rFonts w:ascii="Times New Roman" w:hAnsi="Times New Roman" w:eastAsia="Times New Roman"/>
          <w:spacing w:val="-2"/>
          <w:sz w:val="21"/>
        </w:rPr>
        <w:t xml:space="preserve"> </w:t>
      </w:r>
      <w:r>
        <w:rPr>
          <w:spacing w:val="-19"/>
          <w:sz w:val="21"/>
        </w:rPr>
        <w:t xml:space="preserve">抛弃 </w:t>
      </w:r>
      <w:r>
        <w:rPr>
          <w:rFonts w:ascii="Times New Roman" w:hAnsi="Times New Roman" w:eastAsia="Times New Roman"/>
          <w:sz w:val="21"/>
        </w:rPr>
        <w:t>Akka</w:t>
      </w:r>
      <w:r>
        <w:rPr>
          <w:spacing w:val="-15"/>
          <w:sz w:val="21"/>
        </w:rPr>
        <w:t xml:space="preserve">，使用 </w:t>
      </w:r>
      <w:r>
        <w:rPr>
          <w:rFonts w:ascii="Times New Roman" w:hAnsi="Times New Roman" w:eastAsia="Times New Roman"/>
          <w:sz w:val="21"/>
        </w:rPr>
        <w:t>Netty</w:t>
      </w:r>
      <w:r>
        <w:rPr>
          <w:sz w:val="21"/>
        </w:rPr>
        <w:t>。</w:t>
      </w:r>
    </w:p>
    <w:p>
      <w:pPr>
        <w:pStyle w:val="7"/>
        <w:spacing w:before="199" w:line="417" w:lineRule="auto"/>
        <w:ind w:left="140" w:right="511" w:firstLine="419"/>
      </w:pPr>
      <w:r>
        <w:drawing>
          <wp:anchor distT="0" distB="0" distL="0" distR="0" simplePos="0" relativeHeight="251661312" behindDoc="0" locked="0" layoutInCell="1" allowOverlap="1">
            <wp:simplePos x="0" y="0"/>
            <wp:positionH relativeFrom="page">
              <wp:posOffset>2484120</wp:posOffset>
            </wp:positionH>
            <wp:positionV relativeFrom="paragraph">
              <wp:posOffset>785495</wp:posOffset>
            </wp:positionV>
            <wp:extent cx="2540000" cy="14592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7" cstate="print"/>
                    <a:stretch>
                      <a:fillRect/>
                    </a:stretch>
                  </pic:blipFill>
                  <pic:spPr>
                    <a:xfrm>
                      <a:off x="0" y="0"/>
                      <a:ext cx="2539941" cy="1459229"/>
                    </a:xfrm>
                    <a:prstGeom prst="rect">
                      <a:avLst/>
                    </a:prstGeom>
                  </pic:spPr>
                </pic:pic>
              </a:graphicData>
            </a:graphic>
          </wp:anchor>
        </w:drawing>
      </w:r>
      <w:r>
        <w:rPr>
          <w:rFonts w:ascii="Times New Roman" w:eastAsia="Times New Roman"/>
        </w:rPr>
        <w:t xml:space="preserve">Spark2.x </w:t>
      </w:r>
      <w:r>
        <w:rPr>
          <w:spacing w:val="-13"/>
        </w:rPr>
        <w:t xml:space="preserve">版本使用 </w:t>
      </w:r>
      <w:r>
        <w:rPr>
          <w:rFonts w:ascii="Times New Roman" w:eastAsia="Times New Roman"/>
        </w:rPr>
        <w:t xml:space="preserve">Netty </w:t>
      </w:r>
      <w:r>
        <w:rPr>
          <w:spacing w:val="-3"/>
        </w:rPr>
        <w:t>通讯框架作为内部通讯组件。</w:t>
      </w:r>
      <w:r>
        <w:rPr>
          <w:rFonts w:ascii="Times New Roman" w:eastAsia="Times New Roman"/>
        </w:rPr>
        <w:t xml:space="preserve">Spark </w:t>
      </w:r>
      <w:r>
        <w:rPr>
          <w:spacing w:val="-19"/>
        </w:rPr>
        <w:t xml:space="preserve">基于 </w:t>
      </w:r>
      <w:r>
        <w:rPr>
          <w:rFonts w:ascii="Times New Roman" w:eastAsia="Times New Roman"/>
        </w:rPr>
        <w:t xml:space="preserve">Netty </w:t>
      </w:r>
      <w:r>
        <w:rPr>
          <w:spacing w:val="-17"/>
        </w:rPr>
        <w:t xml:space="preserve">新的 </w:t>
      </w:r>
      <w:r>
        <w:rPr>
          <w:rFonts w:ascii="Times New Roman" w:eastAsia="Times New Roman"/>
        </w:rPr>
        <w:t xml:space="preserve">RPC </w:t>
      </w:r>
      <w:r>
        <w:t>框架</w:t>
      </w:r>
      <w:r>
        <w:rPr>
          <w:spacing w:val="-15"/>
        </w:rPr>
        <w:t xml:space="preserve">借鉴了 </w:t>
      </w:r>
      <w:r>
        <w:rPr>
          <w:rFonts w:ascii="Times New Roman" w:eastAsia="Times New Roman"/>
        </w:rPr>
        <w:t xml:space="preserve">Akka </w:t>
      </w:r>
      <w:r>
        <w:rPr>
          <w:spacing w:val="2"/>
        </w:rPr>
        <w:t>的中的设计，它是基于</w:t>
      </w:r>
      <w:r>
        <w:rPr>
          <w:rFonts w:ascii="Times New Roman" w:eastAsia="Times New Roman"/>
        </w:rPr>
        <w:t xml:space="preserve">Actor </w:t>
      </w:r>
      <w:r>
        <w:rPr>
          <w:spacing w:val="-3"/>
        </w:rPr>
        <w:t>模型，如下图所示：</w:t>
      </w:r>
    </w:p>
    <w:p>
      <w:pPr>
        <w:pStyle w:val="7"/>
        <w:spacing w:before="129" w:after="27" w:line="417" w:lineRule="auto"/>
        <w:ind w:left="140" w:right="511" w:firstLine="419"/>
      </w:pPr>
      <w:r>
        <w:rPr>
          <w:rFonts w:ascii="Times New Roman" w:eastAsia="Times New Roman"/>
        </w:rPr>
        <w:t xml:space="preserve">Spark </w:t>
      </w:r>
      <w:r>
        <w:t>通讯框架中各个组件（</w:t>
      </w:r>
      <w:r>
        <w:rPr>
          <w:rFonts w:ascii="Times New Roman" w:eastAsia="Times New Roman"/>
        </w:rPr>
        <w:t>Client/Master/Worker</w:t>
      </w:r>
      <w:r>
        <w:t>）可以认为是一个个独立的实体，各个实体之间通过消息来进行通信。具体各个组件之间的关系图如下：</w:t>
      </w:r>
    </w:p>
    <w:p>
      <w:pPr>
        <w:pStyle w:val="7"/>
        <w:ind w:left="1863"/>
        <w:rPr>
          <w:sz w:val="20"/>
        </w:rPr>
      </w:pPr>
      <w:r>
        <w:rPr>
          <w:sz w:val="20"/>
        </w:rPr>
        <w:drawing>
          <wp:inline distT="0" distB="0" distL="0" distR="0">
            <wp:extent cx="3121660" cy="162814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8" cstate="print"/>
                    <a:stretch>
                      <a:fillRect/>
                    </a:stretch>
                  </pic:blipFill>
                  <pic:spPr>
                    <a:xfrm>
                      <a:off x="0" y="0"/>
                      <a:ext cx="3122209" cy="1628489"/>
                    </a:xfrm>
                    <a:prstGeom prst="rect">
                      <a:avLst/>
                    </a:prstGeom>
                  </pic:spPr>
                </pic:pic>
              </a:graphicData>
            </a:graphic>
          </wp:inline>
        </w:drawing>
      </w:r>
    </w:p>
    <w:p>
      <w:pPr>
        <w:pStyle w:val="7"/>
        <w:spacing w:before="9"/>
        <w:rPr>
          <w:sz w:val="10"/>
        </w:rPr>
      </w:pPr>
    </w:p>
    <w:p>
      <w:pPr>
        <w:pStyle w:val="7"/>
        <w:spacing w:before="79"/>
        <w:ind w:left="140"/>
        <w:rPr>
          <w:rFonts w:ascii="Times New Roman" w:eastAsia="Times New Roman"/>
        </w:rPr>
      </w:pP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spacing w:val="-34"/>
          <w:w w:val="100"/>
        </w:rPr>
        <w:t>n</w:t>
      </w:r>
      <w:r>
        <w:rPr>
          <w:spacing w:val="-178"/>
          <w:w w:val="100"/>
        </w:rPr>
        <w:t>（</w:t>
      </w:r>
      <w:r>
        <w:rPr>
          <w:rFonts w:ascii="Times New Roman" w:eastAsia="Times New Roman"/>
          <w:w w:val="100"/>
        </w:rPr>
        <w:t>t</w:t>
      </w:r>
      <w:r>
        <w:rPr>
          <w:rFonts w:ascii="Times New Roman" w:eastAsia="Times New Roman"/>
          <w:spacing w:val="6"/>
        </w:rPr>
        <w:t xml:space="preserve">  </w:t>
      </w:r>
      <w:r>
        <w:rPr>
          <w:rFonts w:ascii="Times New Roman" w:eastAsia="Times New Roman"/>
          <w:w w:val="100"/>
        </w:rPr>
        <w:t>C</w:t>
      </w:r>
      <w:r>
        <w:rPr>
          <w:rFonts w:ascii="Times New Roman" w:eastAsia="Times New Roman"/>
          <w:spacing w:val="-2"/>
          <w:w w:val="100"/>
        </w:rPr>
        <w:t>li</w:t>
      </w:r>
      <w:r>
        <w:rPr>
          <w:rFonts w:ascii="Times New Roman" w:eastAsia="Times New Roman"/>
          <w:w w:val="100"/>
        </w:rPr>
        <w:t>en</w:t>
      </w:r>
      <w:r>
        <w:rPr>
          <w:rFonts w:ascii="Times New Roman" w:eastAsia="Times New Roman"/>
          <w:spacing w:val="-2"/>
          <w:w w:val="100"/>
        </w:rPr>
        <w:t>t/</w:t>
      </w:r>
      <w:r>
        <w:rPr>
          <w:rFonts w:ascii="Times New Roman" w:eastAsia="Times New Roman"/>
          <w:spacing w:val="-1"/>
          <w:w w:val="100"/>
        </w:rPr>
        <w:t>Mas</w:t>
      </w:r>
      <w:r>
        <w:rPr>
          <w:rFonts w:ascii="Times New Roman" w:eastAsia="Times New Roman"/>
          <w:spacing w:val="-2"/>
          <w:w w:val="100"/>
        </w:rPr>
        <w:t>t</w:t>
      </w:r>
      <w:r>
        <w:rPr>
          <w:rFonts w:ascii="Times New Roman" w:eastAsia="Times New Roman"/>
          <w:w w:val="100"/>
        </w:rPr>
        <w:t>e</w:t>
      </w:r>
      <w:r>
        <w:rPr>
          <w:rFonts w:ascii="Times New Roman" w:eastAsia="Times New Roman"/>
          <w:spacing w:val="-1"/>
          <w:w w:val="100"/>
        </w:rPr>
        <w:t>r</w:t>
      </w:r>
      <w:r>
        <w:rPr>
          <w:rFonts w:ascii="Times New Roman" w:eastAsia="Times New Roman"/>
          <w:spacing w:val="-2"/>
          <w:w w:val="100"/>
        </w:rPr>
        <w:t>/</w:t>
      </w:r>
      <w:r>
        <w:rPr>
          <w:rFonts w:ascii="Times New Roman" w:eastAsia="Times New Roman"/>
          <w:spacing w:val="-17"/>
          <w:w w:val="100"/>
        </w:rPr>
        <w:t>W</w:t>
      </w:r>
      <w:r>
        <w:rPr>
          <w:rFonts w:ascii="Times New Roman" w:eastAsia="Times New Roman"/>
          <w:spacing w:val="-3"/>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1"/>
          <w:w w:val="100"/>
        </w:rPr>
        <w:t>r</w:t>
      </w:r>
      <w:r>
        <w:rPr>
          <w:spacing w:val="-92"/>
          <w:w w:val="100"/>
        </w:rPr>
        <w:t>）</w:t>
      </w:r>
      <w:r>
        <w:rPr>
          <w:w w:val="100"/>
        </w:rPr>
        <w:t>有</w:t>
      </w:r>
      <w:r>
        <w:rPr>
          <w:spacing w:val="-55"/>
        </w:rPr>
        <w:t xml:space="preserve"> </w:t>
      </w:r>
      <w:r>
        <w:rPr>
          <w:rFonts w:ascii="Times New Roman" w:eastAsia="Times New Roman"/>
          <w:color w:val="FF0000"/>
          <w:w w:val="100"/>
        </w:rPr>
        <w:t>1</w:t>
      </w:r>
      <w:r>
        <w:rPr>
          <w:rFonts w:ascii="Times New Roman" w:eastAsia="Times New Roman"/>
          <w:color w:val="FF0000"/>
        </w:rPr>
        <w:t xml:space="preserve"> </w:t>
      </w:r>
      <w:r>
        <w:rPr>
          <w:color w:val="FF0000"/>
          <w:w w:val="100"/>
        </w:rPr>
        <w:t>个</w:t>
      </w:r>
      <w:r>
        <w:rPr>
          <w:color w:val="FF0000"/>
          <w:spacing w:val="-53"/>
        </w:rPr>
        <w:t xml:space="preserve"> </w:t>
      </w:r>
      <w:r>
        <w:rPr>
          <w:rFonts w:ascii="Times New Roman" w:eastAsia="Times New Roman"/>
          <w:color w:val="FF0000"/>
          <w:spacing w:val="-1"/>
          <w:w w:val="100"/>
        </w:rPr>
        <w:t>I</w:t>
      </w:r>
      <w:r>
        <w:rPr>
          <w:rFonts w:ascii="Times New Roman" w:eastAsia="Times New Roman"/>
          <w:color w:val="FF0000"/>
          <w:spacing w:val="-3"/>
          <w:w w:val="100"/>
        </w:rPr>
        <w:t>n</w:t>
      </w:r>
      <w:r>
        <w:rPr>
          <w:rFonts w:ascii="Times New Roman" w:eastAsia="Times New Roman"/>
          <w:color w:val="FF0000"/>
          <w:w w:val="100"/>
        </w:rPr>
        <w:t>B</w:t>
      </w:r>
      <w:r>
        <w:rPr>
          <w:rFonts w:ascii="Times New Roman" w:eastAsia="Times New Roman"/>
          <w:color w:val="FF0000"/>
          <w:spacing w:val="-3"/>
          <w:w w:val="100"/>
        </w:rPr>
        <w:t>o</w:t>
      </w:r>
      <w:r>
        <w:rPr>
          <w:rFonts w:ascii="Times New Roman" w:eastAsia="Times New Roman"/>
          <w:color w:val="FF0000"/>
          <w:w w:val="100"/>
        </w:rPr>
        <w:t>x</w:t>
      </w:r>
      <w:r>
        <w:rPr>
          <w:rFonts w:ascii="Times New Roman" w:eastAsia="Times New Roman"/>
          <w:color w:val="FF0000"/>
        </w:rPr>
        <w:t xml:space="preserve"> </w:t>
      </w:r>
      <w:r>
        <w:rPr>
          <w:color w:val="FF0000"/>
          <w:spacing w:val="50"/>
          <w:w w:val="100"/>
        </w:rPr>
        <w:t>和</w:t>
      </w:r>
      <w:r>
        <w:rPr>
          <w:rFonts w:ascii="Times New Roman" w:eastAsia="Times New Roman"/>
          <w:color w:val="FF0000"/>
          <w:w w:val="100"/>
        </w:rPr>
        <w:t>N</w:t>
      </w:r>
      <w:r>
        <w:rPr>
          <w:rFonts w:ascii="Times New Roman" w:eastAsia="Times New Roman"/>
          <w:color w:val="FF0000"/>
          <w:spacing w:val="-1"/>
        </w:rPr>
        <w:t xml:space="preserve"> </w:t>
      </w:r>
      <w:r>
        <w:rPr>
          <w:color w:val="FF0000"/>
          <w:spacing w:val="50"/>
          <w:w w:val="100"/>
        </w:rPr>
        <w:t>个</w:t>
      </w:r>
      <w:r>
        <w:rPr>
          <w:rFonts w:ascii="Times New Roman" w:eastAsia="Times New Roman"/>
          <w:color w:val="FF0000"/>
          <w:w w:val="100"/>
        </w:rPr>
        <w:t>Ou</w:t>
      </w:r>
      <w:r>
        <w:rPr>
          <w:rFonts w:ascii="Times New Roman" w:eastAsia="Times New Roman"/>
          <w:color w:val="FF0000"/>
          <w:spacing w:val="-2"/>
          <w:w w:val="100"/>
        </w:rPr>
        <w:t>tB</w:t>
      </w:r>
      <w:r>
        <w:rPr>
          <w:rFonts w:ascii="Times New Roman" w:eastAsia="Times New Roman"/>
          <w:color w:val="FF0000"/>
          <w:w w:val="100"/>
        </w:rPr>
        <w:t>o</w:t>
      </w:r>
      <w:r>
        <w:rPr>
          <w:rFonts w:ascii="Times New Roman" w:eastAsia="Times New Roman"/>
          <w:color w:val="FF0000"/>
          <w:spacing w:val="-91"/>
          <w:w w:val="100"/>
        </w:rPr>
        <w:t>x</w:t>
      </w:r>
      <w:r>
        <w:rPr>
          <w:spacing w:val="-3"/>
          <w:w w:val="100"/>
        </w:rPr>
        <w:t>（</w:t>
      </w:r>
      <w:r>
        <w:rPr>
          <w:rFonts w:ascii="Times New Roman" w:eastAsia="Times New Roman"/>
          <w:spacing w:val="-2"/>
          <w:w w:val="100"/>
        </w:rPr>
        <w:t>N&gt;</w:t>
      </w:r>
      <w:r>
        <w:rPr>
          <w:rFonts w:ascii="Times New Roman" w:eastAsia="Times New Roman"/>
          <w:w w:val="100"/>
        </w:rPr>
        <w:t>=1</w:t>
      </w:r>
      <w:r>
        <w:rPr>
          <w:spacing w:val="-94"/>
          <w:w w:val="100"/>
        </w:rPr>
        <w:t>，</w:t>
      </w:r>
      <w:r>
        <w:rPr>
          <w:rFonts w:ascii="Times New Roman" w:eastAsia="Times New Roman"/>
          <w:w w:val="100"/>
        </w:rPr>
        <w:t>N</w:t>
      </w:r>
      <w:r>
        <w:rPr>
          <w:rFonts w:ascii="Times New Roman" w:eastAsia="Times New Roman"/>
          <w:spacing w:val="-2"/>
        </w:rPr>
        <w:t xml:space="preserve"> </w:t>
      </w:r>
      <w:r>
        <w:rPr>
          <w:spacing w:val="-3"/>
          <w:w w:val="100"/>
        </w:rPr>
        <w:t>取决于当前</w:t>
      </w:r>
      <w:r>
        <w:rPr>
          <w:spacing w:val="-52"/>
        </w:rPr>
        <w:t xml:space="preserve"> </w:t>
      </w:r>
      <w:r>
        <w:rPr>
          <w:rFonts w:ascii="Times New Roman" w:eastAsia="Times New Roman"/>
          <w:w w:val="100"/>
        </w:rPr>
        <w:t>E</w:t>
      </w:r>
      <w:r>
        <w:rPr>
          <w:rFonts w:ascii="Times New Roman" w:eastAsia="Times New Roman"/>
          <w:spacing w:val="-2"/>
          <w:w w:val="100"/>
        </w:rPr>
        <w:t>n</w:t>
      </w:r>
      <w:r>
        <w:rPr>
          <w:rFonts w:ascii="Times New Roman" w:eastAsia="Times New Roman"/>
          <w:w w:val="100"/>
        </w:rPr>
        <w:t>dpo</w:t>
      </w:r>
      <w:r>
        <w:rPr>
          <w:rFonts w:ascii="Times New Roman" w:eastAsia="Times New Roman"/>
          <w:spacing w:val="-2"/>
          <w:w w:val="100"/>
        </w:rPr>
        <w:t>i</w:t>
      </w:r>
      <w:r>
        <w:rPr>
          <w:rFonts w:ascii="Times New Roman" w:eastAsia="Times New Roman"/>
          <w:w w:val="100"/>
        </w:rPr>
        <w:t>nt</w:t>
      </w:r>
    </w:p>
    <w:p>
      <w:pPr>
        <w:pStyle w:val="7"/>
        <w:spacing w:before="5"/>
        <w:rPr>
          <w:rFonts w:ascii="Times New Roman"/>
          <w:sz w:val="10"/>
        </w:rPr>
      </w:pPr>
    </w:p>
    <w:p>
      <w:pPr>
        <w:pStyle w:val="7"/>
        <w:spacing w:before="79" w:line="417" w:lineRule="auto"/>
        <w:ind w:left="140" w:right="513"/>
        <w:jc w:val="both"/>
      </w:pPr>
      <w:r>
        <w:rPr>
          <w:spacing w:val="4"/>
          <w:w w:val="100"/>
        </w:rPr>
        <w:t>与多少其他的</w:t>
      </w:r>
      <w:r>
        <w:rPr>
          <w:rFonts w:ascii="Times New Roman" w:eastAsia="Times New Roman"/>
          <w:w w:val="100"/>
        </w:rPr>
        <w:t>En</w:t>
      </w:r>
      <w:r>
        <w:rPr>
          <w:rFonts w:ascii="Times New Roman" w:eastAsia="Times New Roman"/>
          <w:spacing w:val="-2"/>
          <w:w w:val="100"/>
        </w:rPr>
        <w:t>d</w:t>
      </w:r>
      <w:r>
        <w:rPr>
          <w:rFonts w:ascii="Times New Roman" w:eastAsia="Times New Roman"/>
          <w:w w:val="100"/>
        </w:rPr>
        <w:t>po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11"/>
          <w:w w:val="100"/>
        </w:rPr>
        <w:t>进行通信，一个与其通讯的其他</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6"/>
          <w:w w:val="100"/>
        </w:rPr>
        <w:t>对应一个</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ox</w:t>
      </w:r>
      <w:r>
        <w:rPr>
          <w:spacing w:val="-106"/>
          <w:w w:val="100"/>
        </w:rPr>
        <w:t>）</w:t>
      </w:r>
      <w:r>
        <w:rPr>
          <w:spacing w:val="-108"/>
          <w:w w:val="100"/>
        </w:rPr>
        <w:t>，</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spacing w:val="2"/>
          <w:w w:val="100"/>
        </w:rPr>
        <w:t>接收到的消息被写入</w:t>
      </w:r>
      <w:r>
        <w:rPr>
          <w:rFonts w:ascii="Times New Roman" w:eastAsia="Times New Roman"/>
          <w:spacing w:val="-1"/>
          <w:w w:val="100"/>
        </w:rPr>
        <w:t>I</w:t>
      </w:r>
      <w:r>
        <w:rPr>
          <w:rFonts w:ascii="Times New Roman" w:eastAsia="Times New Roman"/>
          <w:w w:val="100"/>
        </w:rPr>
        <w:t>n</w:t>
      </w:r>
      <w:r>
        <w:rPr>
          <w:rFonts w:ascii="Times New Roman" w:eastAsia="Times New Roman"/>
          <w:spacing w:val="-2"/>
          <w:w w:val="100"/>
        </w:rPr>
        <w:t>B</w:t>
      </w:r>
      <w:r>
        <w:rPr>
          <w:rFonts w:ascii="Times New Roman" w:eastAsia="Times New Roman"/>
          <w:spacing w:val="-3"/>
          <w:w w:val="100"/>
        </w:rPr>
        <w:t>o</w:t>
      </w:r>
      <w:r>
        <w:rPr>
          <w:rFonts w:ascii="Times New Roman" w:eastAsia="Times New Roman"/>
          <w:spacing w:val="-1"/>
          <w:w w:val="100"/>
        </w:rPr>
        <w:t>x</w:t>
      </w:r>
      <w:r>
        <w:rPr>
          <w:spacing w:val="-14"/>
          <w:w w:val="100"/>
        </w:rPr>
        <w:t>，发送出去的消息写入</w:t>
      </w:r>
      <w:r>
        <w:rPr>
          <w:spacing w:val="-65"/>
        </w:rPr>
        <w:t xml:space="preserve"> </w:t>
      </w:r>
      <w:r>
        <w:rPr>
          <w:rFonts w:ascii="Times New Roman" w:eastAsia="Times New Roman"/>
          <w:w w:val="100"/>
        </w:rPr>
        <w:t>O</w:t>
      </w:r>
      <w:r>
        <w:rPr>
          <w:rFonts w:ascii="Times New Roman" w:eastAsia="Times New Roman"/>
          <w:spacing w:val="-3"/>
          <w:w w:val="100"/>
        </w:rPr>
        <w:t>u</w:t>
      </w:r>
      <w:r>
        <w:rPr>
          <w:rFonts w:ascii="Times New Roman" w:eastAsia="Times New Roman"/>
          <w:spacing w:val="-2"/>
          <w:w w:val="100"/>
        </w:rPr>
        <w:t>t</w:t>
      </w:r>
      <w:r>
        <w:rPr>
          <w:rFonts w:ascii="Times New Roman" w:eastAsia="Times New Roman"/>
          <w:w w:val="100"/>
        </w:rPr>
        <w:t>Box</w:t>
      </w:r>
      <w:r>
        <w:rPr>
          <w:rFonts w:ascii="Times New Roman" w:eastAsia="Times New Roman"/>
        </w:rPr>
        <w:t xml:space="preserve"> </w:t>
      </w:r>
      <w:r>
        <w:rPr>
          <w:spacing w:val="3"/>
          <w:w w:val="100"/>
        </w:rPr>
        <w:t>并被发送到其他</w:t>
      </w:r>
      <w:r>
        <w:rPr>
          <w:rFonts w:ascii="Times New Roman" w:eastAsia="Times New Roman"/>
          <w:spacing w:val="-2"/>
          <w:w w:val="100"/>
        </w:rPr>
        <w:t>E</w:t>
      </w:r>
      <w:r>
        <w:rPr>
          <w:rFonts w:ascii="Times New Roman" w:eastAsia="Times New Roman"/>
          <w:w w:val="100"/>
        </w:rPr>
        <w:t>nd</w:t>
      </w:r>
      <w:r>
        <w:rPr>
          <w:rFonts w:ascii="Times New Roman" w:eastAsia="Times New Roman"/>
          <w:spacing w:val="-3"/>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43"/>
          <w:w w:val="100"/>
        </w:rPr>
        <w:t>的</w:t>
      </w:r>
      <w:r>
        <w:rPr>
          <w:rFonts w:ascii="Times New Roman" w:eastAsia="Times New Roman"/>
          <w:spacing w:val="-1"/>
          <w:w w:val="100"/>
        </w:rPr>
        <w:t>I</w:t>
      </w:r>
      <w:r>
        <w:rPr>
          <w:rFonts w:ascii="Times New Roman" w:eastAsia="Times New Roman"/>
          <w:spacing w:val="-3"/>
          <w:w w:val="100"/>
        </w:rPr>
        <w:t>n</w:t>
      </w:r>
      <w:r>
        <w:rPr>
          <w:rFonts w:ascii="Times New Roman" w:eastAsia="Times New Roman"/>
          <w:w w:val="100"/>
        </w:rPr>
        <w:t>Box</w:t>
      </w:r>
      <w:r>
        <w:t>中。</w:t>
      </w:r>
    </w:p>
    <w:p>
      <w:pPr>
        <w:pStyle w:val="7"/>
        <w:ind w:left="140"/>
        <w:jc w:val="both"/>
      </w:pPr>
      <w:r>
        <w:rPr>
          <w:rFonts w:ascii="Times New Roman" w:eastAsia="Times New Roman"/>
        </w:rPr>
        <w:t xml:space="preserve">Spark </w:t>
      </w:r>
      <w:r>
        <w:t>通信终端</w:t>
      </w:r>
    </w:p>
    <w:p>
      <w:pPr>
        <w:pStyle w:val="7"/>
        <w:spacing w:before="7"/>
        <w:rPr>
          <w:sz w:val="16"/>
        </w:rPr>
      </w:pPr>
    </w:p>
    <w:p>
      <w:pPr>
        <w:pStyle w:val="5"/>
        <w:ind w:left="140" w:firstLine="0"/>
        <w:jc w:val="both"/>
      </w:pPr>
      <w:r>
        <w:t>Driver:</w:t>
      </w:r>
    </w:p>
    <w:p>
      <w:pPr>
        <w:spacing w:after="0"/>
        <w:jc w:val="both"/>
        <w:sectPr>
          <w:pgSz w:w="11910" w:h="16840"/>
          <w:pgMar w:top="1620" w:right="1280" w:bottom="1260" w:left="1660" w:header="852" w:footer="1064" w:gutter="0"/>
          <w:cols w:space="720" w:num="1"/>
        </w:sectPr>
      </w:pPr>
    </w:p>
    <w:p>
      <w:pPr>
        <w:tabs>
          <w:tab w:val="left" w:pos="8476"/>
        </w:tabs>
        <w:spacing w:before="0"/>
        <w:ind w:left="140" w:right="0" w:firstLine="0"/>
        <w:jc w:val="left"/>
        <w:rPr>
          <w:rFonts w:ascii="Courier New"/>
          <w:sz w:val="18"/>
        </w:rPr>
      </w:pPr>
      <w:r>
        <w:rPr>
          <w:rFonts w:ascii="Courier New"/>
          <w:sz w:val="18"/>
          <w:shd w:val="clear" w:color="auto" w:fill="DFDFDF"/>
        </w:rPr>
        <w:t>class DriverEndpoint extends</w:t>
      </w:r>
      <w:r>
        <w:rPr>
          <w:rFonts w:ascii="Courier New"/>
          <w:spacing w:val="-43"/>
          <w:sz w:val="18"/>
          <w:shd w:val="clear" w:color="auto" w:fill="DFDFDF"/>
        </w:rPr>
        <w:t xml:space="preserve"> </w:t>
      </w:r>
      <w:r>
        <w:rPr>
          <w:rFonts w:ascii="Courier New"/>
          <w:color w:val="FF0000"/>
          <w:sz w:val="18"/>
          <w:shd w:val="clear" w:color="auto" w:fill="DFDFDF"/>
        </w:rPr>
        <w:t>IsolatedRpcEndpoint</w:t>
      </w:r>
      <w:r>
        <w:rPr>
          <w:rFonts w:ascii="Courier New"/>
          <w:color w:val="FF0000"/>
          <w:sz w:val="18"/>
          <w:shd w:val="clear" w:color="auto" w:fill="DFDFDF"/>
        </w:rPr>
        <w:tab/>
      </w:r>
    </w:p>
    <w:p>
      <w:pPr>
        <w:pStyle w:val="5"/>
        <w:spacing w:before="114"/>
        <w:ind w:left="140" w:firstLine="0"/>
      </w:pPr>
      <w:r>
        <w:t>Executor</w:t>
      </w:r>
    </w:p>
    <w:p>
      <w:pPr>
        <w:tabs>
          <w:tab w:val="left" w:pos="8476"/>
        </w:tabs>
        <w:spacing w:before="127"/>
        <w:ind w:left="140" w:right="0" w:firstLine="0"/>
        <w:jc w:val="left"/>
        <w:rPr>
          <w:rFonts w:ascii="Courier New"/>
          <w:sz w:val="18"/>
        </w:rPr>
      </w:pPr>
      <w:r>
        <w:rPr>
          <w:rFonts w:ascii="Courier New"/>
          <w:sz w:val="18"/>
          <w:shd w:val="clear" w:color="auto" w:fill="DFDFDF"/>
        </w:rPr>
        <w:t>class CoarseGrainedExecutorBackend extends</w:t>
      </w:r>
      <w:r>
        <w:rPr>
          <w:rFonts w:ascii="Courier New"/>
          <w:spacing w:val="-56"/>
          <w:sz w:val="18"/>
          <w:shd w:val="clear" w:color="auto" w:fill="DFDFDF"/>
        </w:rPr>
        <w:t xml:space="preserve"> </w:t>
      </w:r>
      <w:r>
        <w:rPr>
          <w:rFonts w:ascii="Courier New"/>
          <w:color w:val="FF0000"/>
          <w:sz w:val="18"/>
          <w:shd w:val="clear" w:color="auto" w:fill="DFDFDF"/>
        </w:rPr>
        <w:t>IsolatedRpcEndpoint</w:t>
      </w:r>
      <w:r>
        <w:rPr>
          <w:rFonts w:ascii="Courier New"/>
          <w:color w:val="FF0000"/>
          <w:sz w:val="18"/>
          <w:shd w:val="clear" w:color="auto" w:fill="DFDFDF"/>
        </w:rPr>
        <w:tab/>
      </w:r>
    </w:p>
    <w:p>
      <w:pPr>
        <w:pStyle w:val="7"/>
        <w:rPr>
          <w:rFonts w:ascii="Courier New"/>
          <w:sz w:val="20"/>
        </w:rPr>
      </w:pPr>
    </w:p>
    <w:p>
      <w:pPr>
        <w:pStyle w:val="7"/>
        <w:rPr>
          <w:rFonts w:ascii="Courier New"/>
          <w:sz w:val="20"/>
        </w:rPr>
      </w:pPr>
    </w:p>
    <w:p>
      <w:pPr>
        <w:pStyle w:val="3"/>
        <w:numPr>
          <w:ilvl w:val="1"/>
          <w:numId w:val="12"/>
        </w:numPr>
        <w:tabs>
          <w:tab w:val="left" w:pos="563"/>
        </w:tabs>
        <w:spacing w:before="149"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通讯架构解析</w:t>
      </w:r>
    </w:p>
    <w:p>
      <w:pPr>
        <w:pStyle w:val="7"/>
        <w:spacing w:before="232"/>
        <w:ind w:left="560"/>
      </w:pPr>
      <w:r>
        <w:rPr>
          <w:rFonts w:ascii="Times New Roman" w:eastAsia="Times New Roman"/>
        </w:rPr>
        <w:t xml:space="preserve">Spark </w:t>
      </w:r>
      <w:r>
        <w:t>通信架构如下图所示：</w:t>
      </w:r>
    </w:p>
    <w:p>
      <w:pPr>
        <w:pStyle w:val="7"/>
        <w:spacing w:before="11"/>
        <w:rPr>
          <w:sz w:val="16"/>
        </w:rPr>
      </w:pPr>
      <w:r>
        <w:drawing>
          <wp:anchor distT="0" distB="0" distL="0" distR="0" simplePos="0" relativeHeight="251661312" behindDoc="0" locked="0" layoutInCell="1" allowOverlap="1">
            <wp:simplePos x="0" y="0"/>
            <wp:positionH relativeFrom="page">
              <wp:posOffset>1270635</wp:posOffset>
            </wp:positionH>
            <wp:positionV relativeFrom="paragraph">
              <wp:posOffset>161925</wp:posOffset>
            </wp:positionV>
            <wp:extent cx="5041265" cy="30124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9" cstate="print"/>
                    <a:stretch>
                      <a:fillRect/>
                    </a:stretch>
                  </pic:blipFill>
                  <pic:spPr>
                    <a:xfrm>
                      <a:off x="0" y="0"/>
                      <a:ext cx="5041551" cy="3012281"/>
                    </a:xfrm>
                    <a:prstGeom prst="rect">
                      <a:avLst/>
                    </a:prstGeom>
                  </pic:spPr>
                </pic:pic>
              </a:graphicData>
            </a:graphic>
          </wp:anchor>
        </w:drawing>
      </w:r>
    </w:p>
    <w:p>
      <w:pPr>
        <w:pStyle w:val="7"/>
        <w:rPr>
          <w:sz w:val="22"/>
        </w:rPr>
      </w:pPr>
    </w:p>
    <w:p>
      <w:pPr>
        <w:pStyle w:val="7"/>
        <w:spacing w:before="10"/>
        <w:rPr>
          <w:sz w:val="16"/>
        </w:rPr>
      </w:pPr>
    </w:p>
    <w:p>
      <w:pPr>
        <w:pStyle w:val="14"/>
        <w:numPr>
          <w:ilvl w:val="0"/>
          <w:numId w:val="13"/>
        </w:numPr>
        <w:tabs>
          <w:tab w:val="left" w:pos="561"/>
        </w:tabs>
        <w:spacing w:before="0" w:after="0" w:line="417" w:lineRule="auto"/>
        <w:ind w:left="560" w:right="511" w:hanging="420"/>
        <w:jc w:val="both"/>
        <w:rPr>
          <w:sz w:val="21"/>
        </w:rPr>
      </w:pPr>
      <w:r>
        <w:rPr>
          <w:rFonts w:ascii="Times New Roman" w:hAnsi="Times New Roman" w:eastAsia="Times New Roman"/>
          <w:sz w:val="21"/>
        </w:rPr>
        <w:t>RpcEndpoint</w:t>
      </w:r>
      <w:r>
        <w:rPr>
          <w:sz w:val="21"/>
        </w:rPr>
        <w:t>：</w:t>
      </w:r>
      <w:r>
        <w:rPr>
          <w:rFonts w:ascii="Times New Roman" w:hAnsi="Times New Roman" w:eastAsia="Times New Roman"/>
          <w:sz w:val="21"/>
        </w:rPr>
        <w:t>RPC</w:t>
      </w:r>
      <w:r>
        <w:rPr>
          <w:rFonts w:ascii="Times New Roman" w:hAnsi="Times New Roman" w:eastAsia="Times New Roman"/>
          <w:spacing w:val="15"/>
          <w:sz w:val="21"/>
        </w:rPr>
        <w:t xml:space="preserve"> </w:t>
      </w:r>
      <w:r>
        <w:rPr>
          <w:spacing w:val="-5"/>
          <w:sz w:val="21"/>
        </w:rPr>
        <w:t>通信终端。</w:t>
      </w:r>
      <w:r>
        <w:rPr>
          <w:rFonts w:ascii="Times New Roman" w:hAnsi="Times New Roman" w:eastAsia="Times New Roman"/>
          <w:sz w:val="21"/>
        </w:rPr>
        <w:t>Spark</w:t>
      </w:r>
      <w:r>
        <w:rPr>
          <w:rFonts w:ascii="Times New Roman" w:hAnsi="Times New Roman" w:eastAsia="Times New Roman"/>
          <w:spacing w:val="9"/>
          <w:sz w:val="21"/>
        </w:rPr>
        <w:t xml:space="preserve"> </w:t>
      </w:r>
      <w:r>
        <w:rPr>
          <w:spacing w:val="-5"/>
          <w:sz w:val="21"/>
        </w:rPr>
        <w:t>针对每个节点</w:t>
      </w:r>
      <w:r>
        <w:rPr>
          <w:spacing w:val="-3"/>
          <w:sz w:val="21"/>
        </w:rPr>
        <w:t>（</w:t>
      </w:r>
      <w:r>
        <w:rPr>
          <w:rFonts w:ascii="Times New Roman" w:hAnsi="Times New Roman" w:eastAsia="Times New Roman"/>
          <w:spacing w:val="-3"/>
          <w:sz w:val="21"/>
        </w:rPr>
        <w:t>Client/Master/Worker</w:t>
      </w:r>
      <w:r>
        <w:rPr>
          <w:spacing w:val="-3"/>
          <w:sz w:val="21"/>
        </w:rPr>
        <w:t>）都称之为一</w:t>
      </w:r>
      <w:r>
        <w:rPr>
          <w:spacing w:val="-14"/>
          <w:sz w:val="21"/>
        </w:rPr>
        <w:t xml:space="preserve">个 </w:t>
      </w:r>
      <w:r>
        <w:rPr>
          <w:rFonts w:ascii="Times New Roman" w:hAnsi="Times New Roman" w:eastAsia="Times New Roman"/>
          <w:sz w:val="21"/>
        </w:rPr>
        <w:t>RPC</w:t>
      </w:r>
      <w:r>
        <w:rPr>
          <w:rFonts w:ascii="Times New Roman" w:hAnsi="Times New Roman" w:eastAsia="Times New Roman"/>
          <w:spacing w:val="25"/>
          <w:sz w:val="21"/>
        </w:rPr>
        <w:t xml:space="preserve"> </w:t>
      </w:r>
      <w:r>
        <w:rPr>
          <w:spacing w:val="-6"/>
          <w:sz w:val="21"/>
        </w:rPr>
        <w:t xml:space="preserve">终端，且都实现 </w:t>
      </w:r>
      <w:r>
        <w:rPr>
          <w:rFonts w:ascii="Times New Roman" w:hAnsi="Times New Roman" w:eastAsia="Times New Roman"/>
          <w:sz w:val="21"/>
        </w:rPr>
        <w:t>RpcEndpoint</w:t>
      </w:r>
      <w:r>
        <w:rPr>
          <w:rFonts w:ascii="Times New Roman" w:hAnsi="Times New Roman" w:eastAsia="Times New Roman"/>
          <w:spacing w:val="27"/>
          <w:sz w:val="21"/>
        </w:rPr>
        <w:t xml:space="preserve"> </w:t>
      </w:r>
      <w:r>
        <w:rPr>
          <w:spacing w:val="-3"/>
          <w:sz w:val="21"/>
        </w:rPr>
        <w:t>接口，内部根据不同端点的需求，设计不同的消息和不同的业务处理，如果需要发送</w:t>
      </w:r>
      <w:r>
        <w:rPr>
          <w:sz w:val="21"/>
        </w:rPr>
        <w:t>（</w:t>
      </w:r>
      <w:r>
        <w:rPr>
          <w:spacing w:val="-2"/>
          <w:sz w:val="21"/>
        </w:rPr>
        <w:t>询问</w:t>
      </w:r>
      <w:r>
        <w:rPr>
          <w:spacing w:val="-3"/>
          <w:sz w:val="21"/>
        </w:rPr>
        <w:t>）</w:t>
      </w:r>
      <w:r>
        <w:rPr>
          <w:spacing w:val="-11"/>
          <w:sz w:val="21"/>
        </w:rPr>
        <w:t xml:space="preserve">则调用 </w:t>
      </w:r>
      <w:r>
        <w:rPr>
          <w:rFonts w:ascii="Times New Roman" w:hAnsi="Times New Roman" w:eastAsia="Times New Roman"/>
          <w:sz w:val="21"/>
        </w:rPr>
        <w:t>Dispatcher</w:t>
      </w:r>
      <w:r>
        <w:rPr>
          <w:spacing w:val="-13"/>
          <w:sz w:val="21"/>
        </w:rPr>
        <w:t xml:space="preserve">。在 </w:t>
      </w:r>
      <w:r>
        <w:rPr>
          <w:rFonts w:ascii="Times New Roman" w:hAnsi="Times New Roman" w:eastAsia="Times New Roman"/>
          <w:sz w:val="21"/>
        </w:rPr>
        <w:t>Spark</w:t>
      </w:r>
      <w:r>
        <w:rPr>
          <w:rFonts w:ascii="Times New Roman" w:hAnsi="Times New Roman" w:eastAsia="Times New Roman"/>
          <w:spacing w:val="17"/>
          <w:sz w:val="21"/>
        </w:rPr>
        <w:t xml:space="preserve"> </w:t>
      </w:r>
      <w:r>
        <w:rPr>
          <w:spacing w:val="-3"/>
          <w:sz w:val="21"/>
        </w:rPr>
        <w:t>中，所有的终端都存在生命周期：</w:t>
      </w:r>
    </w:p>
    <w:p>
      <w:pPr>
        <w:pStyle w:val="14"/>
        <w:numPr>
          <w:ilvl w:val="1"/>
          <w:numId w:val="13"/>
        </w:numPr>
        <w:tabs>
          <w:tab w:val="left" w:pos="980"/>
          <w:tab w:val="left" w:pos="981"/>
        </w:tabs>
        <w:spacing w:before="14" w:after="0" w:line="240" w:lineRule="auto"/>
        <w:ind w:left="980" w:right="0" w:hanging="420"/>
        <w:jc w:val="left"/>
        <w:rPr>
          <w:rFonts w:ascii="Times New Roman" w:hAnsi="Times New Roman"/>
          <w:sz w:val="21"/>
        </w:rPr>
      </w:pPr>
      <w:r>
        <w:rPr>
          <w:rFonts w:ascii="Times New Roman" w:hAnsi="Times New Roman"/>
          <w:sz w:val="21"/>
        </w:rPr>
        <w:t>Constructor</w:t>
      </w:r>
    </w:p>
    <w:p>
      <w:pPr>
        <w:pStyle w:val="7"/>
        <w:spacing w:before="8"/>
        <w:rPr>
          <w:rFonts w:ascii="Times New Roman"/>
          <w:sz w:val="19"/>
        </w:rPr>
      </w:pPr>
    </w:p>
    <w:p>
      <w:pPr>
        <w:pStyle w:val="14"/>
        <w:numPr>
          <w:ilvl w:val="1"/>
          <w:numId w:val="13"/>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onStart</w:t>
      </w:r>
    </w:p>
    <w:p>
      <w:pPr>
        <w:pStyle w:val="7"/>
        <w:spacing w:before="8"/>
        <w:rPr>
          <w:rFonts w:ascii="Times New Roman"/>
          <w:sz w:val="19"/>
        </w:rPr>
      </w:pPr>
    </w:p>
    <w:p>
      <w:pPr>
        <w:pStyle w:val="14"/>
        <w:numPr>
          <w:ilvl w:val="1"/>
          <w:numId w:val="13"/>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receive*</w:t>
      </w:r>
    </w:p>
    <w:p>
      <w:pPr>
        <w:pStyle w:val="7"/>
        <w:spacing w:before="8"/>
        <w:rPr>
          <w:rFonts w:ascii="Times New Roman"/>
          <w:sz w:val="19"/>
        </w:rPr>
      </w:pPr>
    </w:p>
    <w:p>
      <w:pPr>
        <w:pStyle w:val="14"/>
        <w:numPr>
          <w:ilvl w:val="1"/>
          <w:numId w:val="13"/>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onStop</w:t>
      </w:r>
    </w:p>
    <w:p>
      <w:pPr>
        <w:pStyle w:val="14"/>
        <w:numPr>
          <w:ilvl w:val="0"/>
          <w:numId w:val="13"/>
        </w:numPr>
        <w:tabs>
          <w:tab w:val="left" w:pos="561"/>
        </w:tabs>
        <w:spacing w:before="213" w:after="0" w:line="417" w:lineRule="auto"/>
        <w:ind w:left="560" w:right="513" w:hanging="420"/>
        <w:jc w:val="both"/>
        <w:rPr>
          <w:rFonts w:ascii="Times New Roman" w:hAnsi="Times New Roman" w:eastAsia="Times New Roman"/>
          <w:sz w:val="21"/>
        </w:rPr>
      </w:pPr>
      <w:r>
        <w:rPr>
          <w:rFonts w:ascii="Times New Roman" w:hAnsi="Times New Roman" w:eastAsia="Times New Roman"/>
          <w:sz w:val="21"/>
        </w:rPr>
        <w:t>RpcEnv</w:t>
      </w:r>
      <w:r>
        <w:rPr>
          <w:sz w:val="21"/>
        </w:rPr>
        <w:t>：</w:t>
      </w:r>
      <w:r>
        <w:rPr>
          <w:rFonts w:ascii="Times New Roman" w:hAnsi="Times New Roman" w:eastAsia="Times New Roman"/>
          <w:sz w:val="21"/>
        </w:rPr>
        <w:t>RPC</w:t>
      </w:r>
      <w:r>
        <w:rPr>
          <w:rFonts w:ascii="Times New Roman" w:hAnsi="Times New Roman" w:eastAsia="Times New Roman"/>
          <w:spacing w:val="21"/>
          <w:sz w:val="21"/>
        </w:rPr>
        <w:t xml:space="preserve"> </w:t>
      </w:r>
      <w:r>
        <w:rPr>
          <w:spacing w:val="-7"/>
          <w:sz w:val="21"/>
        </w:rPr>
        <w:t xml:space="preserve">上下文环境，每个 </w:t>
      </w:r>
      <w:r>
        <w:rPr>
          <w:rFonts w:ascii="Times New Roman" w:hAnsi="Times New Roman" w:eastAsia="Times New Roman"/>
          <w:sz w:val="21"/>
        </w:rPr>
        <w:t>RPC</w:t>
      </w:r>
      <w:r>
        <w:rPr>
          <w:rFonts w:ascii="Times New Roman" w:hAnsi="Times New Roman" w:eastAsia="Times New Roman"/>
          <w:spacing w:val="25"/>
          <w:sz w:val="21"/>
        </w:rPr>
        <w:t xml:space="preserve"> </w:t>
      </w:r>
      <w:r>
        <w:rPr>
          <w:spacing w:val="-5"/>
          <w:sz w:val="21"/>
        </w:rPr>
        <w:t xml:space="preserve">终端运行时依赖的上下文环境称为 </w:t>
      </w:r>
      <w:r>
        <w:rPr>
          <w:rFonts w:ascii="Times New Roman" w:hAnsi="Times New Roman" w:eastAsia="Times New Roman"/>
          <w:sz w:val="21"/>
        </w:rPr>
        <w:t>RpcEnv</w:t>
      </w:r>
      <w:r>
        <w:rPr>
          <w:sz w:val="21"/>
        </w:rPr>
        <w:t>；在</w:t>
      </w:r>
      <w:r>
        <w:rPr>
          <w:spacing w:val="-15"/>
          <w:sz w:val="21"/>
        </w:rPr>
        <w:t xml:space="preserve">把当前 </w:t>
      </w:r>
      <w:r>
        <w:rPr>
          <w:rFonts w:ascii="Times New Roman" w:hAnsi="Times New Roman" w:eastAsia="Times New Roman"/>
          <w:sz w:val="21"/>
        </w:rPr>
        <w:t xml:space="preserve">Spark </w:t>
      </w:r>
      <w:r>
        <w:rPr>
          <w:spacing w:val="-10"/>
          <w:sz w:val="21"/>
        </w:rPr>
        <w:t xml:space="preserve">版本中使用的 </w:t>
      </w:r>
      <w:r>
        <w:rPr>
          <w:rFonts w:ascii="Times New Roman" w:hAnsi="Times New Roman" w:eastAsia="Times New Roman"/>
          <w:sz w:val="21"/>
        </w:rPr>
        <w:t>NettyRpcEnv</w:t>
      </w:r>
    </w:p>
    <w:p>
      <w:pPr>
        <w:pStyle w:val="14"/>
        <w:numPr>
          <w:ilvl w:val="0"/>
          <w:numId w:val="13"/>
        </w:numPr>
        <w:tabs>
          <w:tab w:val="left" w:pos="561"/>
        </w:tabs>
        <w:spacing w:before="0" w:after="0" w:line="417" w:lineRule="auto"/>
        <w:ind w:left="560" w:right="513" w:hanging="420"/>
        <w:jc w:val="both"/>
        <w:rPr>
          <w:sz w:val="21"/>
        </w:rPr>
      </w:pPr>
      <w:r>
        <w:rPr>
          <w:rFonts w:ascii="Times New Roman" w:hAnsi="Times New Roman" w:eastAsia="Times New Roman"/>
          <w:spacing w:val="-3"/>
          <w:sz w:val="21"/>
        </w:rPr>
        <w:t>Dispatcher</w:t>
      </w:r>
      <w:r>
        <w:rPr>
          <w:spacing w:val="-5"/>
          <w:sz w:val="21"/>
        </w:rPr>
        <w:t>：消息调度</w:t>
      </w:r>
      <w:r>
        <w:rPr>
          <w:spacing w:val="-3"/>
          <w:sz w:val="21"/>
        </w:rPr>
        <w:t>（</w:t>
      </w:r>
      <w:r>
        <w:rPr>
          <w:spacing w:val="-2"/>
          <w:sz w:val="21"/>
        </w:rPr>
        <w:t>分发</w:t>
      </w:r>
      <w:r>
        <w:rPr>
          <w:spacing w:val="-17"/>
          <w:sz w:val="21"/>
        </w:rPr>
        <w:t>）</w:t>
      </w:r>
      <w:r>
        <w:rPr>
          <w:spacing w:val="-12"/>
          <w:sz w:val="21"/>
        </w:rPr>
        <w:t xml:space="preserve">器，针对于 </w:t>
      </w:r>
      <w:r>
        <w:rPr>
          <w:rFonts w:ascii="Times New Roman" w:hAnsi="Times New Roman" w:eastAsia="Times New Roman"/>
          <w:sz w:val="21"/>
        </w:rPr>
        <w:t>RPC</w:t>
      </w:r>
      <w:r>
        <w:rPr>
          <w:rFonts w:ascii="Times New Roman" w:hAnsi="Times New Roman" w:eastAsia="Times New Roman"/>
          <w:spacing w:val="13"/>
          <w:sz w:val="21"/>
        </w:rPr>
        <w:t xml:space="preserve"> </w:t>
      </w:r>
      <w:r>
        <w:rPr>
          <w:spacing w:val="-6"/>
          <w:sz w:val="21"/>
        </w:rPr>
        <w:t xml:space="preserve">终端需要发送远程消息或者从远程 </w:t>
      </w:r>
      <w:r>
        <w:rPr>
          <w:rFonts w:ascii="Times New Roman" w:hAnsi="Times New Roman" w:eastAsia="Times New Roman"/>
          <w:sz w:val="21"/>
        </w:rPr>
        <w:t xml:space="preserve">RPC </w:t>
      </w:r>
      <w:r>
        <w:rPr>
          <w:spacing w:val="-3"/>
          <w:sz w:val="21"/>
        </w:rPr>
        <w:t>接收到的消息，分发至对应的指令收件箱</w:t>
      </w:r>
      <w:r>
        <w:rPr>
          <w:sz w:val="21"/>
        </w:rPr>
        <w:t>（</w:t>
      </w:r>
      <w:r>
        <w:rPr>
          <w:spacing w:val="-2"/>
          <w:sz w:val="21"/>
        </w:rPr>
        <w:t>发件箱</w:t>
      </w:r>
      <w:r>
        <w:rPr>
          <w:spacing w:val="-108"/>
          <w:sz w:val="21"/>
        </w:rPr>
        <w:t>）</w:t>
      </w:r>
      <w:r>
        <w:rPr>
          <w:spacing w:val="-3"/>
          <w:sz w:val="21"/>
        </w:rPr>
        <w:t>。如果指令接收方是自己则存入收件箱，如果指令接收方不是自己，则放入发件箱；</w:t>
      </w:r>
    </w:p>
    <w:p>
      <w:pPr>
        <w:spacing w:after="0" w:line="417" w:lineRule="auto"/>
        <w:jc w:val="both"/>
        <w:rPr>
          <w:sz w:val="21"/>
        </w:rPr>
        <w:sectPr>
          <w:pgSz w:w="11910" w:h="16840"/>
          <w:pgMar w:top="1600" w:right="1280" w:bottom="1260" w:left="1660" w:header="852" w:footer="1064" w:gutter="0"/>
          <w:cols w:space="720" w:num="1"/>
        </w:sectPr>
      </w:pPr>
    </w:p>
    <w:p>
      <w:pPr>
        <w:pStyle w:val="14"/>
        <w:numPr>
          <w:ilvl w:val="0"/>
          <w:numId w:val="13"/>
        </w:numPr>
        <w:tabs>
          <w:tab w:val="left" w:pos="560"/>
          <w:tab w:val="left" w:pos="561"/>
        </w:tabs>
        <w:spacing w:before="49" w:after="0" w:line="240" w:lineRule="auto"/>
        <w:ind w:left="560" w:right="0" w:hanging="420"/>
        <w:jc w:val="left"/>
        <w:rPr>
          <w:sz w:val="21"/>
        </w:rPr>
      </w:pPr>
      <w:r>
        <w:rPr>
          <w:rFonts w:ascii="Times New Roman" w:hAnsi="Times New Roman" w:eastAsia="Times New Roman"/>
          <w:color w:val="FF0000"/>
          <w:spacing w:val="-3"/>
          <w:sz w:val="21"/>
        </w:rPr>
        <w:t>Inbox</w:t>
      </w:r>
      <w:r>
        <w:rPr>
          <w:color w:val="FF0000"/>
          <w:spacing w:val="-4"/>
          <w:sz w:val="21"/>
        </w:rPr>
        <w:t>：指令消息收件箱。</w:t>
      </w:r>
      <w:r>
        <w:rPr>
          <w:spacing w:val="11"/>
          <w:sz w:val="21"/>
        </w:rPr>
        <w:t>一个本地</w:t>
      </w:r>
      <w:r>
        <w:rPr>
          <w:rFonts w:ascii="Times New Roman" w:hAnsi="Times New Roman" w:eastAsia="Times New Roman"/>
          <w:sz w:val="21"/>
        </w:rPr>
        <w:t xml:space="preserve">RpcEndpoint </w:t>
      </w:r>
      <w:r>
        <w:rPr>
          <w:spacing w:val="-3"/>
          <w:sz w:val="21"/>
        </w:rPr>
        <w:t>对应一个收件箱，</w:t>
      </w:r>
      <w:r>
        <w:rPr>
          <w:rFonts w:ascii="Times New Roman" w:hAnsi="Times New Roman" w:eastAsia="Times New Roman"/>
          <w:sz w:val="21"/>
        </w:rPr>
        <w:t>Dispatcher</w:t>
      </w:r>
      <w:r>
        <w:rPr>
          <w:rFonts w:ascii="Times New Roman" w:hAnsi="Times New Roman" w:eastAsia="Times New Roman"/>
          <w:spacing w:val="-1"/>
          <w:sz w:val="21"/>
        </w:rPr>
        <w:t xml:space="preserve"> </w:t>
      </w:r>
      <w:r>
        <w:rPr>
          <w:spacing w:val="-1"/>
          <w:sz w:val="21"/>
        </w:rPr>
        <w:t>在每次向</w:t>
      </w:r>
    </w:p>
    <w:p>
      <w:pPr>
        <w:pStyle w:val="7"/>
        <w:spacing w:before="199"/>
        <w:ind w:left="560"/>
        <w:rPr>
          <w:rFonts w:ascii="Times New Roman" w:eastAsia="Times New Roman"/>
        </w:rPr>
      </w:pPr>
      <w:r>
        <w:rPr>
          <w:rFonts w:ascii="Times New Roman" w:eastAsia="Times New Roman"/>
        </w:rPr>
        <w:t xml:space="preserve">Inbox </w:t>
      </w:r>
      <w:r>
        <w:t xml:space="preserve">存入消息时，都将对应 </w:t>
      </w:r>
      <w:r>
        <w:rPr>
          <w:rFonts w:ascii="Times New Roman" w:eastAsia="Times New Roman"/>
        </w:rPr>
        <w:t xml:space="preserve">EndpointData </w:t>
      </w:r>
      <w:r>
        <w:t>加入内部</w:t>
      </w:r>
      <w:r>
        <w:rPr>
          <w:rFonts w:ascii="Times New Roman" w:eastAsia="Times New Roman"/>
        </w:rPr>
        <w:t xml:space="preserve">ReceiverQueue </w:t>
      </w:r>
      <w:r>
        <w:t xml:space="preserve">中，另外 </w:t>
      </w:r>
      <w:r>
        <w:rPr>
          <w:rFonts w:ascii="Times New Roman" w:eastAsia="Times New Roman"/>
        </w:rPr>
        <w:t>Dispatcher</w:t>
      </w:r>
    </w:p>
    <w:p>
      <w:pPr>
        <w:pStyle w:val="7"/>
        <w:spacing w:before="3"/>
        <w:rPr>
          <w:rFonts w:ascii="Times New Roman"/>
          <w:sz w:val="17"/>
        </w:rPr>
      </w:pPr>
    </w:p>
    <w:p>
      <w:pPr>
        <w:pStyle w:val="7"/>
        <w:ind w:left="560"/>
      </w:pPr>
      <w:r>
        <w:t xml:space="preserve">创建时会启动一个单独线程进行轮询 </w:t>
      </w:r>
      <w:r>
        <w:rPr>
          <w:rFonts w:ascii="Times New Roman" w:eastAsia="Times New Roman"/>
        </w:rPr>
        <w:t>ReceiverQueue</w:t>
      </w:r>
      <w:r>
        <w:t>，进行收件箱消息消费；</w:t>
      </w:r>
    </w:p>
    <w:p>
      <w:pPr>
        <w:pStyle w:val="7"/>
        <w:spacing w:before="7"/>
        <w:rPr>
          <w:sz w:val="15"/>
        </w:rPr>
      </w:pPr>
    </w:p>
    <w:p>
      <w:pPr>
        <w:pStyle w:val="14"/>
        <w:numPr>
          <w:ilvl w:val="0"/>
          <w:numId w:val="13"/>
        </w:numPr>
        <w:tabs>
          <w:tab w:val="left" w:pos="561"/>
        </w:tabs>
        <w:spacing w:before="0" w:after="0" w:line="417" w:lineRule="auto"/>
        <w:ind w:left="560" w:right="513" w:hanging="420"/>
        <w:jc w:val="both"/>
        <w:rPr>
          <w:sz w:val="21"/>
        </w:rPr>
      </w:pPr>
      <w:r>
        <w:rPr>
          <w:rFonts w:ascii="Times New Roman" w:hAnsi="Times New Roman" w:eastAsia="Times New Roman"/>
          <w:color w:val="FF0000"/>
          <w:sz w:val="21"/>
        </w:rPr>
        <w:t>RpcEndpointRef</w:t>
      </w:r>
      <w:r>
        <w:rPr>
          <w:color w:val="FF0000"/>
          <w:sz w:val="21"/>
        </w:rPr>
        <w:t>：</w:t>
      </w:r>
      <w:r>
        <w:rPr>
          <w:rFonts w:ascii="Times New Roman" w:hAnsi="Times New Roman" w:eastAsia="Times New Roman"/>
          <w:color w:val="FF0000"/>
          <w:sz w:val="21"/>
        </w:rPr>
        <w:t>RpcEndpointRef</w:t>
      </w:r>
      <w:r>
        <w:rPr>
          <w:rFonts w:ascii="Times New Roman" w:hAnsi="Times New Roman" w:eastAsia="Times New Roman"/>
          <w:color w:val="FF0000"/>
          <w:spacing w:val="7"/>
          <w:sz w:val="21"/>
        </w:rPr>
        <w:t xml:space="preserve"> </w:t>
      </w:r>
      <w:r>
        <w:rPr>
          <w:color w:val="FF0000"/>
          <w:spacing w:val="-11"/>
          <w:sz w:val="21"/>
        </w:rPr>
        <w:t xml:space="preserve">是对远程 </w:t>
      </w:r>
      <w:r>
        <w:rPr>
          <w:rFonts w:ascii="Times New Roman" w:hAnsi="Times New Roman" w:eastAsia="Times New Roman"/>
          <w:color w:val="FF0000"/>
          <w:sz w:val="21"/>
        </w:rPr>
        <w:t>RpcEndpoint</w:t>
      </w:r>
      <w:r>
        <w:rPr>
          <w:rFonts w:ascii="Times New Roman" w:hAnsi="Times New Roman" w:eastAsia="Times New Roman"/>
          <w:color w:val="FF0000"/>
          <w:spacing w:val="7"/>
          <w:sz w:val="21"/>
        </w:rPr>
        <w:t xml:space="preserve"> </w:t>
      </w:r>
      <w:r>
        <w:rPr>
          <w:color w:val="FF0000"/>
          <w:spacing w:val="-2"/>
          <w:sz w:val="21"/>
        </w:rPr>
        <w:t>的一个引用。</w:t>
      </w:r>
      <w:r>
        <w:rPr>
          <w:spacing w:val="-3"/>
          <w:sz w:val="21"/>
        </w:rPr>
        <w:t>当我们需要向一</w:t>
      </w:r>
      <w:r>
        <w:rPr>
          <w:spacing w:val="10"/>
          <w:sz w:val="21"/>
        </w:rPr>
        <w:t>个具体的</w:t>
      </w:r>
      <w:r>
        <w:rPr>
          <w:rFonts w:ascii="Times New Roman" w:hAnsi="Times New Roman" w:eastAsia="Times New Roman"/>
          <w:sz w:val="21"/>
        </w:rPr>
        <w:t>RpcEndpoint</w:t>
      </w:r>
      <w:r>
        <w:rPr>
          <w:rFonts w:ascii="Times New Roman" w:hAnsi="Times New Roman" w:eastAsia="Times New Roman"/>
          <w:spacing w:val="12"/>
          <w:sz w:val="21"/>
        </w:rPr>
        <w:t xml:space="preserve"> </w:t>
      </w:r>
      <w:r>
        <w:rPr>
          <w:sz w:val="21"/>
        </w:rPr>
        <w:t>发送消息时，一般我们需要获取到该</w:t>
      </w:r>
      <w:r>
        <w:rPr>
          <w:rFonts w:ascii="Times New Roman" w:hAnsi="Times New Roman" w:eastAsia="Times New Roman"/>
          <w:sz w:val="21"/>
        </w:rPr>
        <w:t>RpcEndpoint</w:t>
      </w:r>
      <w:r>
        <w:rPr>
          <w:rFonts w:ascii="Times New Roman" w:hAnsi="Times New Roman" w:eastAsia="Times New Roman"/>
          <w:spacing w:val="12"/>
          <w:sz w:val="21"/>
        </w:rPr>
        <w:t xml:space="preserve"> </w:t>
      </w:r>
      <w:r>
        <w:rPr>
          <w:spacing w:val="-3"/>
          <w:sz w:val="21"/>
        </w:rPr>
        <w:t>的引用，然后通过该应用发送消息。</w:t>
      </w:r>
    </w:p>
    <w:p>
      <w:pPr>
        <w:pStyle w:val="14"/>
        <w:numPr>
          <w:ilvl w:val="0"/>
          <w:numId w:val="13"/>
        </w:numPr>
        <w:tabs>
          <w:tab w:val="left" w:pos="561"/>
        </w:tabs>
        <w:spacing w:before="0" w:after="0" w:line="417" w:lineRule="auto"/>
        <w:ind w:left="560" w:right="513" w:hanging="420"/>
        <w:jc w:val="both"/>
        <w:rPr>
          <w:sz w:val="21"/>
        </w:rPr>
      </w:pPr>
      <w:r>
        <w:rPr>
          <w:rFonts w:ascii="Times New Roman" w:hAnsi="Times New Roman" w:eastAsia="Times New Roman"/>
          <w:color w:val="FF0000"/>
          <w:spacing w:val="-3"/>
          <w:sz w:val="21"/>
        </w:rPr>
        <w:t>OutBox</w:t>
      </w:r>
      <w:r>
        <w:rPr>
          <w:color w:val="FF0000"/>
          <w:spacing w:val="-4"/>
          <w:sz w:val="21"/>
        </w:rPr>
        <w:t>：指令消息发件箱。</w:t>
      </w:r>
      <w:r>
        <w:rPr>
          <w:spacing w:val="-12"/>
          <w:sz w:val="21"/>
        </w:rPr>
        <w:t xml:space="preserve">对于当前 </w:t>
      </w:r>
      <w:r>
        <w:rPr>
          <w:rFonts w:ascii="Times New Roman" w:hAnsi="Times New Roman" w:eastAsia="Times New Roman"/>
          <w:sz w:val="21"/>
        </w:rPr>
        <w:t>RpcEndpoint</w:t>
      </w:r>
      <w:r>
        <w:rPr>
          <w:rFonts w:ascii="Times New Roman" w:hAnsi="Times New Roman" w:eastAsia="Times New Roman"/>
          <w:spacing w:val="3"/>
          <w:sz w:val="21"/>
        </w:rPr>
        <w:t xml:space="preserve"> </w:t>
      </w:r>
      <w:r>
        <w:rPr>
          <w:spacing w:val="-10"/>
          <w:sz w:val="21"/>
        </w:rPr>
        <w:t xml:space="preserve">来说，一个目标 </w:t>
      </w:r>
      <w:r>
        <w:rPr>
          <w:rFonts w:ascii="Times New Roman" w:hAnsi="Times New Roman" w:eastAsia="Times New Roman"/>
          <w:sz w:val="21"/>
        </w:rPr>
        <w:t>RpcEndpoint</w:t>
      </w:r>
      <w:r>
        <w:rPr>
          <w:rFonts w:ascii="Times New Roman" w:hAnsi="Times New Roman" w:eastAsia="Times New Roman"/>
          <w:spacing w:val="6"/>
          <w:sz w:val="21"/>
        </w:rPr>
        <w:t xml:space="preserve"> </w:t>
      </w:r>
      <w:r>
        <w:rPr>
          <w:spacing w:val="-2"/>
          <w:sz w:val="21"/>
        </w:rPr>
        <w:t>对应一</w:t>
      </w:r>
      <w:r>
        <w:rPr>
          <w:spacing w:val="-10"/>
          <w:sz w:val="21"/>
        </w:rPr>
        <w:t>个发件箱，如果向多个目标</w:t>
      </w:r>
      <w:r>
        <w:rPr>
          <w:rFonts w:ascii="Times New Roman" w:hAnsi="Times New Roman" w:eastAsia="Times New Roman"/>
          <w:sz w:val="21"/>
        </w:rPr>
        <w:t>RpcEndpoint</w:t>
      </w:r>
      <w:r>
        <w:rPr>
          <w:rFonts w:ascii="Times New Roman" w:hAnsi="Times New Roman" w:eastAsia="Times New Roman"/>
          <w:spacing w:val="-6"/>
          <w:sz w:val="21"/>
        </w:rPr>
        <w:t xml:space="preserve"> </w:t>
      </w:r>
      <w:r>
        <w:rPr>
          <w:spacing w:val="-12"/>
          <w:sz w:val="21"/>
        </w:rPr>
        <w:t>发送信息，则有多个</w:t>
      </w:r>
      <w:r>
        <w:rPr>
          <w:rFonts w:ascii="Times New Roman" w:hAnsi="Times New Roman" w:eastAsia="Times New Roman"/>
          <w:sz w:val="21"/>
        </w:rPr>
        <w:t>OutBox</w:t>
      </w:r>
      <w:r>
        <w:rPr>
          <w:spacing w:val="-14"/>
          <w:sz w:val="21"/>
        </w:rPr>
        <w:t>。当消息放入</w:t>
      </w:r>
      <w:r>
        <w:rPr>
          <w:rFonts w:ascii="Times New Roman" w:hAnsi="Times New Roman" w:eastAsia="Times New Roman"/>
          <w:sz w:val="21"/>
        </w:rPr>
        <w:t xml:space="preserve">Outbox </w:t>
      </w:r>
      <w:r>
        <w:rPr>
          <w:spacing w:val="-11"/>
          <w:sz w:val="21"/>
        </w:rPr>
        <w:t xml:space="preserve">后，紧接着通过 </w:t>
      </w:r>
      <w:r>
        <w:rPr>
          <w:rFonts w:ascii="Times New Roman" w:hAnsi="Times New Roman" w:eastAsia="Times New Roman"/>
          <w:sz w:val="21"/>
        </w:rPr>
        <w:t>TransportClient</w:t>
      </w:r>
      <w:r>
        <w:rPr>
          <w:rFonts w:ascii="Times New Roman" w:hAnsi="Times New Roman" w:eastAsia="Times New Roman"/>
          <w:spacing w:val="8"/>
          <w:sz w:val="21"/>
        </w:rPr>
        <w:t xml:space="preserve"> </w:t>
      </w:r>
      <w:r>
        <w:rPr>
          <w:spacing w:val="-6"/>
          <w:sz w:val="21"/>
        </w:rPr>
        <w:t>将消息发送出去。消息放入发件箱以及发送过程是在同</w:t>
      </w:r>
      <w:r>
        <w:rPr>
          <w:spacing w:val="-4"/>
          <w:sz w:val="21"/>
        </w:rPr>
        <w:t>一个线程中进行；</w:t>
      </w:r>
    </w:p>
    <w:p>
      <w:pPr>
        <w:pStyle w:val="14"/>
        <w:numPr>
          <w:ilvl w:val="0"/>
          <w:numId w:val="13"/>
        </w:numPr>
        <w:tabs>
          <w:tab w:val="left" w:pos="560"/>
          <w:tab w:val="left" w:pos="561"/>
        </w:tabs>
        <w:spacing w:before="0" w:after="0" w:line="240" w:lineRule="auto"/>
        <w:ind w:left="560" w:right="0" w:hanging="420"/>
        <w:jc w:val="left"/>
        <w:rPr>
          <w:sz w:val="21"/>
        </w:rPr>
      </w:pPr>
      <w:r>
        <w:rPr>
          <w:rFonts w:ascii="Times New Roman" w:hAnsi="Times New Roman" w:eastAsia="Times New Roman"/>
          <w:sz w:val="21"/>
        </w:rPr>
        <w:t>RpcAddress</w:t>
      </w:r>
      <w:r>
        <w:rPr>
          <w:spacing w:val="5"/>
          <w:sz w:val="21"/>
        </w:rPr>
        <w:t>：表示远程的</w:t>
      </w:r>
      <w:r>
        <w:rPr>
          <w:rFonts w:ascii="Times New Roman" w:hAnsi="Times New Roman" w:eastAsia="Times New Roman"/>
          <w:sz w:val="21"/>
        </w:rPr>
        <w:t>RpcEndpointRef</w:t>
      </w:r>
      <w:r>
        <w:rPr>
          <w:rFonts w:ascii="Times New Roman" w:hAnsi="Times New Roman" w:eastAsia="Times New Roman"/>
          <w:spacing w:val="-1"/>
          <w:sz w:val="21"/>
        </w:rPr>
        <w:t xml:space="preserve"> </w:t>
      </w:r>
      <w:r>
        <w:rPr>
          <w:spacing w:val="-3"/>
          <w:sz w:val="21"/>
        </w:rPr>
        <w:t>的地址，</w:t>
      </w:r>
      <w:r>
        <w:rPr>
          <w:rFonts w:ascii="Times New Roman" w:hAnsi="Times New Roman" w:eastAsia="Times New Roman"/>
          <w:sz w:val="21"/>
        </w:rPr>
        <w:t>Host</w:t>
      </w:r>
      <w:r>
        <w:rPr>
          <w:rFonts w:ascii="Times New Roman" w:hAnsi="Times New Roman" w:eastAsia="Times New Roman"/>
          <w:spacing w:val="-1"/>
          <w:sz w:val="21"/>
        </w:rPr>
        <w:t xml:space="preserve"> + </w:t>
      </w:r>
      <w:r>
        <w:rPr>
          <w:rFonts w:ascii="Times New Roman" w:hAnsi="Times New Roman" w:eastAsia="Times New Roman"/>
          <w:sz w:val="21"/>
        </w:rPr>
        <w:t>Port</w:t>
      </w:r>
      <w:r>
        <w:rPr>
          <w:sz w:val="21"/>
        </w:rPr>
        <w:t>。</w:t>
      </w:r>
    </w:p>
    <w:p>
      <w:pPr>
        <w:pStyle w:val="14"/>
        <w:numPr>
          <w:ilvl w:val="0"/>
          <w:numId w:val="13"/>
        </w:numPr>
        <w:tabs>
          <w:tab w:val="left" w:pos="560"/>
          <w:tab w:val="left" w:pos="561"/>
        </w:tabs>
        <w:spacing w:before="199" w:after="0" w:line="240" w:lineRule="auto"/>
        <w:ind w:left="560" w:right="0" w:hanging="420"/>
        <w:jc w:val="left"/>
        <w:rPr>
          <w:rFonts w:ascii="Times New Roman" w:hAnsi="Times New Roman" w:eastAsia="Times New Roman"/>
          <w:sz w:val="21"/>
        </w:rPr>
      </w:pP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w w:val="100"/>
          <w:sz w:val="21"/>
        </w:rPr>
        <w:t>Ne</w:t>
      </w:r>
      <w:r>
        <w:rPr>
          <w:rFonts w:ascii="Times New Roman" w:hAnsi="Times New Roman" w:eastAsia="Times New Roman"/>
          <w:spacing w:val="-2"/>
          <w:w w:val="100"/>
          <w:sz w:val="21"/>
        </w:rPr>
        <w:t>tt</w:t>
      </w:r>
      <w:r>
        <w:rPr>
          <w:rFonts w:ascii="Times New Roman" w:hAnsi="Times New Roman" w:eastAsia="Times New Roman"/>
          <w:w w:val="100"/>
          <w:sz w:val="21"/>
        </w:rPr>
        <w:t>y</w:t>
      </w:r>
      <w:r>
        <w:rPr>
          <w:rFonts w:ascii="Times New Roman" w:hAnsi="Times New Roman" w:eastAsia="Times New Roman"/>
          <w:spacing w:val="-11"/>
          <w:sz w:val="21"/>
        </w:rPr>
        <w:t xml:space="preserve"> </w:t>
      </w:r>
      <w:r>
        <w:rPr>
          <w:spacing w:val="-17"/>
          <w:w w:val="100"/>
          <w:sz w:val="21"/>
        </w:rPr>
        <w:t>通信客户端，一个</w:t>
      </w:r>
      <w:r>
        <w:rPr>
          <w:spacing w:val="-67"/>
          <w:sz w:val="21"/>
        </w:rPr>
        <w:t xml:space="preserve"> </w:t>
      </w:r>
      <w:r>
        <w:rPr>
          <w:rFonts w:ascii="Times New Roman" w:hAnsi="Times New Roman" w:eastAsia="Times New Roman"/>
          <w:w w:val="100"/>
          <w:sz w:val="21"/>
        </w:rPr>
        <w:t>Ou</w:t>
      </w:r>
      <w:r>
        <w:rPr>
          <w:rFonts w:ascii="Times New Roman" w:hAnsi="Times New Roman" w:eastAsia="Times New Roman"/>
          <w:spacing w:val="-2"/>
          <w:w w:val="100"/>
          <w:sz w:val="21"/>
        </w:rPr>
        <w:t>t</w:t>
      </w:r>
      <w:r>
        <w:rPr>
          <w:rFonts w:ascii="Times New Roman" w:hAnsi="Times New Roman" w:eastAsia="Times New Roman"/>
          <w:w w:val="100"/>
          <w:sz w:val="21"/>
        </w:rPr>
        <w:t>B</w:t>
      </w:r>
      <w:r>
        <w:rPr>
          <w:rFonts w:ascii="Times New Roman" w:hAnsi="Times New Roman" w:eastAsia="Times New Roman"/>
          <w:spacing w:val="-3"/>
          <w:w w:val="100"/>
          <w:sz w:val="21"/>
        </w:rPr>
        <w:t>o</w:t>
      </w:r>
      <w:r>
        <w:rPr>
          <w:rFonts w:ascii="Times New Roman" w:hAnsi="Times New Roman" w:eastAsia="Times New Roman"/>
          <w:w w:val="100"/>
          <w:sz w:val="21"/>
        </w:rPr>
        <w:t>x</w:t>
      </w:r>
      <w:r>
        <w:rPr>
          <w:rFonts w:ascii="Times New Roman" w:hAnsi="Times New Roman" w:eastAsia="Times New Roman"/>
          <w:spacing w:val="-11"/>
          <w:sz w:val="21"/>
        </w:rPr>
        <w:t xml:space="preserve"> </w:t>
      </w:r>
      <w:r>
        <w:rPr>
          <w:spacing w:val="8"/>
          <w:w w:val="100"/>
          <w:sz w:val="21"/>
        </w:rPr>
        <w:t>对应一个</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4"/>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2"/>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ent</w:t>
      </w:r>
    </w:p>
    <w:p>
      <w:pPr>
        <w:pStyle w:val="7"/>
        <w:spacing w:before="199"/>
        <w:ind w:left="560"/>
      </w:pPr>
      <w:r>
        <w:rPr>
          <w:spacing w:val="11"/>
          <w:w w:val="100"/>
        </w:rPr>
        <w:t>不断轮询</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w:t>
      </w:r>
      <w:r>
        <w:rPr>
          <w:rFonts w:ascii="Times New Roman" w:eastAsia="Times New Roman"/>
          <w:spacing w:val="-2"/>
          <w:w w:val="100"/>
        </w:rPr>
        <w:t>x</w:t>
      </w:r>
      <w:r>
        <w:rPr>
          <w:spacing w:val="-35"/>
          <w:w w:val="100"/>
        </w:rPr>
        <w:t>，根据</w:t>
      </w:r>
      <w:r>
        <w:rPr>
          <w:spacing w:val="-55"/>
        </w:rPr>
        <w:t xml:space="preserve"> </w:t>
      </w:r>
      <w:r>
        <w:rPr>
          <w:rFonts w:ascii="Times New Roman" w:eastAsia="Times New Roman"/>
          <w:w w:val="100"/>
        </w:rPr>
        <w:t>Ou</w:t>
      </w:r>
      <w:r>
        <w:rPr>
          <w:rFonts w:ascii="Times New Roman" w:eastAsia="Times New Roman"/>
          <w:spacing w:val="-2"/>
          <w:w w:val="100"/>
        </w:rPr>
        <w:t>t</w:t>
      </w:r>
      <w:r>
        <w:rPr>
          <w:rFonts w:ascii="Times New Roman" w:eastAsia="Times New Roman"/>
          <w:w w:val="100"/>
        </w:rPr>
        <w:t>Box</w:t>
      </w:r>
      <w:r>
        <w:rPr>
          <w:rFonts w:ascii="Times New Roman" w:eastAsia="Times New Roman"/>
          <w:spacing w:val="-2"/>
        </w:rPr>
        <w:t xml:space="preserve"> </w:t>
      </w:r>
      <w:r>
        <w:rPr>
          <w:spacing w:val="-2"/>
          <w:w w:val="100"/>
        </w:rPr>
        <w:t>消息的</w:t>
      </w:r>
      <w:r>
        <w:rPr>
          <w:spacing w:val="-53"/>
        </w:rPr>
        <w:t xml:space="preserve"> </w:t>
      </w:r>
      <w:r>
        <w:rPr>
          <w:rFonts w:ascii="Times New Roman" w:eastAsia="Times New Roman"/>
          <w:spacing w:val="-1"/>
          <w:w w:val="100"/>
        </w:rPr>
        <w:t>r</w:t>
      </w:r>
      <w:r>
        <w:rPr>
          <w:rFonts w:ascii="Times New Roman" w:eastAsia="Times New Roman"/>
          <w:w w:val="100"/>
        </w:rPr>
        <w:t>ece</w:t>
      </w:r>
      <w:r>
        <w:rPr>
          <w:rFonts w:ascii="Times New Roman" w:eastAsia="Times New Roman"/>
          <w:spacing w:val="-2"/>
          <w:w w:val="100"/>
        </w:rPr>
        <w:t>i</w:t>
      </w:r>
      <w:r>
        <w:rPr>
          <w:rFonts w:ascii="Times New Roman" w:eastAsia="Times New Roman"/>
          <w:w w:val="100"/>
        </w:rPr>
        <w:t>ver</w:t>
      </w:r>
      <w:r>
        <w:rPr>
          <w:rFonts w:ascii="Times New Roman" w:eastAsia="Times New Roman"/>
          <w:spacing w:val="-3"/>
        </w:rPr>
        <w:t xml:space="preserve"> </w:t>
      </w:r>
      <w:r>
        <w:rPr>
          <w:spacing w:val="-14"/>
          <w:w w:val="100"/>
        </w:rPr>
        <w:t>信息，请求对应的远程</w:t>
      </w:r>
      <w:r>
        <w:rPr>
          <w:spacing w:val="-53"/>
        </w:rPr>
        <w:t xml:space="preserve"> </w:t>
      </w:r>
      <w:r>
        <w:rPr>
          <w:rFonts w:ascii="Times New Roman" w:eastAsia="Times New Roman"/>
          <w:spacing w:val="-7"/>
          <w:w w:val="100"/>
        </w:rPr>
        <w:t>T</w:t>
      </w:r>
      <w:r>
        <w:rPr>
          <w:rFonts w:ascii="Times New Roman" w:eastAsia="Times New Roman"/>
          <w:spacing w:val="-1"/>
          <w:w w:val="100"/>
        </w:rPr>
        <w:t>r</w:t>
      </w:r>
      <w:r>
        <w:rPr>
          <w:rFonts w:ascii="Times New Roman" w:eastAsia="Times New Roman"/>
          <w:w w:val="100"/>
        </w:rPr>
        <w:t>an</w:t>
      </w:r>
      <w:r>
        <w:rPr>
          <w:rFonts w:ascii="Times New Roman" w:eastAsia="Times New Roman"/>
          <w:spacing w:val="-4"/>
          <w:w w:val="100"/>
        </w:rPr>
        <w:t>s</w:t>
      </w:r>
      <w:r>
        <w:rPr>
          <w:rFonts w:ascii="Times New Roman" w:eastAsia="Times New Roman"/>
          <w:w w:val="100"/>
        </w:rPr>
        <w:t>po</w:t>
      </w:r>
      <w:r>
        <w:rPr>
          <w:rFonts w:ascii="Times New Roman" w:eastAsia="Times New Roman"/>
          <w:spacing w:val="-1"/>
          <w:w w:val="100"/>
        </w:rPr>
        <w:t>r</w:t>
      </w:r>
      <w:r>
        <w:rPr>
          <w:rFonts w:ascii="Times New Roman" w:eastAsia="Times New Roman"/>
          <w:spacing w:val="-2"/>
          <w:w w:val="100"/>
        </w:rPr>
        <w:t>t</w:t>
      </w:r>
      <w:r>
        <w:rPr>
          <w:rFonts w:ascii="Times New Roman" w:eastAsia="Times New Roman"/>
          <w:spacing w:val="-3"/>
          <w:w w:val="100"/>
        </w:rPr>
        <w:t>S</w:t>
      </w:r>
      <w:r>
        <w:rPr>
          <w:rFonts w:ascii="Times New Roman" w:eastAsia="Times New Roman"/>
          <w:w w:val="100"/>
        </w:rPr>
        <w:t>e</w:t>
      </w:r>
      <w:r>
        <w:rPr>
          <w:rFonts w:ascii="Times New Roman" w:eastAsia="Times New Roman"/>
          <w:spacing w:val="-1"/>
          <w:w w:val="100"/>
        </w:rPr>
        <w:t>r</w:t>
      </w:r>
      <w:r>
        <w:rPr>
          <w:rFonts w:ascii="Times New Roman" w:eastAsia="Times New Roman"/>
          <w:w w:val="100"/>
        </w:rPr>
        <w:t>ve</w:t>
      </w:r>
      <w:r>
        <w:rPr>
          <w:rFonts w:ascii="Times New Roman" w:eastAsia="Times New Roman"/>
          <w:spacing w:val="-1"/>
          <w:w w:val="100"/>
        </w:rPr>
        <w:t>r</w:t>
      </w:r>
      <w:r>
        <w:rPr>
          <w:w w:val="100"/>
        </w:rPr>
        <w:t>；</w:t>
      </w:r>
    </w:p>
    <w:p>
      <w:pPr>
        <w:pStyle w:val="7"/>
        <w:spacing w:before="6"/>
        <w:rPr>
          <w:sz w:val="15"/>
        </w:rPr>
      </w:pPr>
    </w:p>
    <w:p>
      <w:pPr>
        <w:pStyle w:val="14"/>
        <w:numPr>
          <w:ilvl w:val="0"/>
          <w:numId w:val="13"/>
        </w:numPr>
        <w:tabs>
          <w:tab w:val="left" w:pos="560"/>
          <w:tab w:val="left" w:pos="561"/>
        </w:tabs>
        <w:spacing w:before="0" w:after="0" w:line="417" w:lineRule="auto"/>
        <w:ind w:left="560" w:right="511" w:hanging="420"/>
        <w:jc w:val="left"/>
        <w:rPr>
          <w:sz w:val="21"/>
        </w:rPr>
      </w:pPr>
      <w:r>
        <w:rPr>
          <w:rFonts w:ascii="Times New Roman" w:hAnsi="Times New Roman" w:eastAsia="Times New Roman"/>
          <w:sz w:val="21"/>
        </w:rPr>
        <w:t>TransportServer</w:t>
      </w:r>
      <w:r>
        <w:rPr>
          <w:sz w:val="21"/>
        </w:rPr>
        <w:t>：</w:t>
      </w:r>
      <w:r>
        <w:rPr>
          <w:rFonts w:ascii="Times New Roman" w:hAnsi="Times New Roman" w:eastAsia="Times New Roman"/>
          <w:sz w:val="21"/>
        </w:rPr>
        <w:t>Netty</w:t>
      </w:r>
      <w:r>
        <w:rPr>
          <w:rFonts w:ascii="Times New Roman" w:hAnsi="Times New Roman" w:eastAsia="Times New Roman"/>
          <w:spacing w:val="3"/>
          <w:sz w:val="21"/>
        </w:rPr>
        <w:t xml:space="preserve"> </w:t>
      </w:r>
      <w:r>
        <w:rPr>
          <w:spacing w:val="-9"/>
          <w:sz w:val="21"/>
        </w:rPr>
        <w:t xml:space="preserve">通信服务端，一个 </w:t>
      </w:r>
      <w:r>
        <w:rPr>
          <w:rFonts w:ascii="Times New Roman" w:hAnsi="Times New Roman" w:eastAsia="Times New Roman"/>
          <w:sz w:val="21"/>
        </w:rPr>
        <w:t>RpcEndpoint</w:t>
      </w:r>
      <w:r>
        <w:rPr>
          <w:rFonts w:ascii="Times New Roman" w:hAnsi="Times New Roman" w:eastAsia="Times New Roman"/>
          <w:spacing w:val="3"/>
          <w:sz w:val="21"/>
        </w:rPr>
        <w:t xml:space="preserve"> </w:t>
      </w:r>
      <w:r>
        <w:rPr>
          <w:spacing w:val="-11"/>
          <w:sz w:val="21"/>
        </w:rPr>
        <w:t xml:space="preserve">对应一个 </w:t>
      </w:r>
      <w:r>
        <w:rPr>
          <w:rFonts w:ascii="Times New Roman" w:hAnsi="Times New Roman" w:eastAsia="Times New Roman"/>
          <w:sz w:val="21"/>
        </w:rPr>
        <w:t>TransportServer</w:t>
      </w:r>
      <w:r>
        <w:rPr>
          <w:sz w:val="21"/>
        </w:rPr>
        <w:t>，接受</w:t>
      </w:r>
      <w:r>
        <w:rPr>
          <w:spacing w:val="-10"/>
          <w:sz w:val="21"/>
        </w:rPr>
        <w:t xml:space="preserve">远程消息后调用 </w:t>
      </w:r>
      <w:r>
        <w:rPr>
          <w:rFonts w:ascii="Times New Roman" w:hAnsi="Times New Roman" w:eastAsia="Times New Roman"/>
          <w:sz w:val="21"/>
        </w:rPr>
        <w:t>Dispatcher</w:t>
      </w:r>
      <w:r>
        <w:rPr>
          <w:rFonts w:ascii="Times New Roman" w:hAnsi="Times New Roman" w:eastAsia="Times New Roman"/>
          <w:spacing w:val="-1"/>
          <w:sz w:val="21"/>
        </w:rPr>
        <w:t xml:space="preserve"> </w:t>
      </w:r>
      <w:r>
        <w:rPr>
          <w:spacing w:val="-3"/>
          <w:sz w:val="21"/>
        </w:rPr>
        <w:t>分发消息至对应收发件箱；</w:t>
      </w:r>
    </w:p>
    <w:p>
      <w:pPr>
        <w:spacing w:after="0" w:line="417" w:lineRule="auto"/>
        <w:jc w:val="left"/>
        <w:rPr>
          <w:sz w:val="21"/>
        </w:rPr>
        <w:sectPr>
          <w:pgSz w:w="11910" w:h="16840"/>
          <w:pgMar w:top="1620" w:right="1280" w:bottom="1260" w:left="1660" w:header="852" w:footer="1064" w:gutter="0"/>
          <w:cols w:space="720" w:num="1"/>
        </w:sectPr>
      </w:pPr>
    </w:p>
    <w:p>
      <w:pPr>
        <w:pStyle w:val="2"/>
        <w:rPr>
          <w:rFonts w:hint="eastAsia" w:ascii="宋体" w:eastAsia="宋体"/>
        </w:rPr>
      </w:pPr>
      <w:bookmarkStart w:id="0" w:name="_第 4 章 Spark 任务调度机制"/>
      <w:r>
        <w:rPr>
          <w:rFonts w:hint="eastAsia" w:ascii="宋体" w:eastAsia="宋体"/>
        </w:rPr>
        <w:t xml:space="preserve">第 </w:t>
      </w:r>
      <w:r>
        <w:t xml:space="preserve">4 </w:t>
      </w:r>
      <w:r>
        <w:rPr>
          <w:rFonts w:hint="eastAsia" w:ascii="宋体" w:eastAsia="宋体"/>
        </w:rPr>
        <w:t xml:space="preserve">章 </w:t>
      </w:r>
      <w:r>
        <w:t xml:space="preserve">Spark </w:t>
      </w:r>
      <w:r>
        <w:rPr>
          <w:rFonts w:hint="eastAsia" w:ascii="宋体" w:eastAsia="宋体"/>
        </w:rPr>
        <w:t>任务调度机制</w:t>
      </w:r>
    </w:p>
    <w:bookmarkEnd w:id="0"/>
    <w:p>
      <w:pPr>
        <w:pStyle w:val="7"/>
        <w:spacing w:before="282" w:line="417" w:lineRule="auto"/>
        <w:ind w:left="140" w:right="513" w:firstLine="419"/>
        <w:jc w:val="both"/>
        <w:rPr>
          <w:rFonts w:ascii="Times New Roman" w:eastAsia="Times New Roman"/>
        </w:rPr>
      </w:pPr>
      <w:r>
        <w:rPr>
          <w:spacing w:val="-4"/>
        </w:rPr>
        <w:t>在生产环境下，</w:t>
      </w:r>
      <w:r>
        <w:rPr>
          <w:rFonts w:ascii="Times New Roman" w:eastAsia="Times New Roman"/>
          <w:spacing w:val="-10"/>
        </w:rPr>
        <w:t>Spark</w:t>
      </w:r>
      <w:r>
        <w:rPr>
          <w:rFonts w:ascii="Times New Roman" w:eastAsia="Times New Roman"/>
          <w:spacing w:val="12"/>
        </w:rPr>
        <w:t xml:space="preserve"> </w:t>
      </w:r>
      <w:r>
        <w:rPr>
          <w:spacing w:val="-7"/>
        </w:rPr>
        <w:t xml:space="preserve">集群的部署方式一般为 </w:t>
      </w:r>
      <w:r>
        <w:rPr>
          <w:rFonts w:ascii="Times New Roman" w:eastAsia="Times New Roman"/>
          <w:spacing w:val="-3"/>
        </w:rPr>
        <w:t>YARN-Cluster</w:t>
      </w:r>
      <w:r>
        <w:rPr>
          <w:rFonts w:ascii="Times New Roman" w:eastAsia="Times New Roman"/>
          <w:spacing w:val="13"/>
        </w:rPr>
        <w:t xml:space="preserve"> </w:t>
      </w:r>
      <w:r>
        <w:rPr>
          <w:spacing w:val="-9"/>
        </w:rPr>
        <w:t>模式，之后的内核分析内容</w:t>
      </w:r>
      <w:r>
        <w:rPr>
          <w:spacing w:val="-7"/>
        </w:rPr>
        <w:t xml:space="preserve">中我们默认集群的部署方式为 </w:t>
      </w:r>
      <w:r>
        <w:rPr>
          <w:rFonts w:ascii="Times New Roman" w:eastAsia="Times New Roman"/>
          <w:spacing w:val="-3"/>
        </w:rPr>
        <w:t>YARN-Cluster</w:t>
      </w:r>
      <w:r>
        <w:rPr>
          <w:rFonts w:ascii="Times New Roman" w:eastAsia="Times New Roman"/>
          <w:spacing w:val="11"/>
        </w:rPr>
        <w:t xml:space="preserve">  </w:t>
      </w:r>
      <w:r>
        <w:rPr>
          <w:spacing w:val="1"/>
        </w:rPr>
        <w:t xml:space="preserve">模式。在上一章中我们讲解了 </w:t>
      </w:r>
      <w:r>
        <w:rPr>
          <w:rFonts w:ascii="Times New Roman" w:eastAsia="Times New Roman"/>
        </w:rPr>
        <w:t>Spark</w:t>
      </w:r>
      <w:r>
        <w:rPr>
          <w:rFonts w:ascii="Times New Roman" w:eastAsia="Times New Roman"/>
          <w:spacing w:val="30"/>
        </w:rPr>
        <w:t xml:space="preserve"> </w:t>
      </w:r>
      <w:r>
        <w:rPr>
          <w:rFonts w:ascii="Times New Roman" w:eastAsia="Times New Roman"/>
          <w:spacing w:val="-6"/>
        </w:rPr>
        <w:t>YARN-</w:t>
      </w:r>
    </w:p>
    <w:p>
      <w:pPr>
        <w:pStyle w:val="7"/>
        <w:spacing w:line="417" w:lineRule="auto"/>
        <w:ind w:left="140" w:right="516"/>
      </w:pPr>
      <w:r>
        <w:rPr>
          <w:rFonts w:ascii="Times New Roman" w:eastAsia="Times New Roman"/>
        </w:rPr>
        <w:t>Cluster</w:t>
      </w:r>
      <w:r>
        <w:rPr>
          <w:rFonts w:ascii="Times New Roman" w:eastAsia="Times New Roman"/>
          <w:spacing w:val="4"/>
        </w:rPr>
        <w:t xml:space="preserve"> </w:t>
      </w:r>
      <w:r>
        <w:rPr>
          <w:spacing w:val="-6"/>
        </w:rPr>
        <w:t xml:space="preserve">模式下的任务提交流程，但是我们并没有具体说明 </w:t>
      </w:r>
      <w:r>
        <w:rPr>
          <w:rFonts w:ascii="Times New Roman" w:eastAsia="Times New Roman"/>
        </w:rPr>
        <w:t>Driver</w:t>
      </w:r>
      <w:r>
        <w:rPr>
          <w:rFonts w:ascii="Times New Roman" w:eastAsia="Times New Roman"/>
          <w:spacing w:val="2"/>
        </w:rPr>
        <w:t xml:space="preserve"> </w:t>
      </w:r>
      <w:r>
        <w:rPr>
          <w:spacing w:val="-2"/>
        </w:rPr>
        <w:t xml:space="preserve">的工作流程， </w:t>
      </w:r>
      <w:r>
        <w:rPr>
          <w:rFonts w:ascii="Times New Roman" w:eastAsia="Times New Roman"/>
        </w:rPr>
        <w:t>Driver</w:t>
      </w:r>
      <w:r>
        <w:rPr>
          <w:rFonts w:ascii="Times New Roman" w:eastAsia="Times New Roman"/>
          <w:spacing w:val="4"/>
        </w:rPr>
        <w:t xml:space="preserve"> </w:t>
      </w:r>
      <w:r>
        <w:rPr>
          <w:spacing w:val="-3"/>
        </w:rPr>
        <w:t>线程</w:t>
      </w:r>
      <w:r>
        <w:rPr>
          <w:spacing w:val="31"/>
        </w:rPr>
        <w:t xml:space="preserve">主要是初始化 </w:t>
      </w:r>
      <w:r>
        <w:rPr>
          <w:rFonts w:ascii="Times New Roman" w:eastAsia="Times New Roman"/>
        </w:rPr>
        <w:t>SparkContext</w:t>
      </w:r>
      <w:r>
        <w:rPr>
          <w:rFonts w:ascii="Times New Roman" w:eastAsia="Times New Roman"/>
          <w:spacing w:val="22"/>
        </w:rPr>
        <w:t xml:space="preserve">  </w:t>
      </w:r>
      <w:r>
        <w:rPr>
          <w:spacing w:val="17"/>
        </w:rPr>
        <w:t>对象， 准备运行所需的上下文， 然后一方面保持与</w:t>
      </w:r>
    </w:p>
    <w:p>
      <w:pPr>
        <w:pStyle w:val="7"/>
        <w:spacing w:line="417" w:lineRule="auto"/>
        <w:ind w:left="140" w:right="469"/>
      </w:pPr>
      <w:r>
        <w:rPr>
          <w:rFonts w:ascii="Times New Roman" w:eastAsia="Times New Roman"/>
        </w:rPr>
        <w:t xml:space="preserve">ApplicationMaster </w:t>
      </w:r>
      <w:r>
        <w:t xml:space="preserve">的 </w:t>
      </w:r>
      <w:r>
        <w:rPr>
          <w:rFonts w:ascii="Times New Roman" w:eastAsia="Times New Roman"/>
        </w:rPr>
        <w:t xml:space="preserve">RPC </w:t>
      </w:r>
      <w:r>
        <w:t xml:space="preserve">连接，通过 </w:t>
      </w:r>
      <w:r>
        <w:rPr>
          <w:rFonts w:ascii="Times New Roman" w:eastAsia="Times New Roman"/>
        </w:rPr>
        <w:t xml:space="preserve">ApplicationMaster </w:t>
      </w:r>
      <w:r>
        <w:t xml:space="preserve">申请资源，另一方面根据用户业务逻辑开始调度任务，将任务下发到已有的空闲 </w:t>
      </w:r>
      <w:r>
        <w:rPr>
          <w:rFonts w:ascii="Times New Roman" w:eastAsia="Times New Roman"/>
        </w:rPr>
        <w:t xml:space="preserve">Executor </w:t>
      </w:r>
      <w:r>
        <w:t>上。</w:t>
      </w:r>
    </w:p>
    <w:p>
      <w:pPr>
        <w:pStyle w:val="7"/>
        <w:spacing w:line="417" w:lineRule="auto"/>
        <w:ind w:left="140" w:right="511" w:firstLine="419"/>
        <w:jc w:val="both"/>
      </w:pPr>
      <w:r>
        <w:rPr>
          <w:w w:val="100"/>
        </w:rPr>
        <w:t>当</w:t>
      </w:r>
      <w:r>
        <w:rPr>
          <w:spacing w:val="-53"/>
        </w:rPr>
        <w:t xml:space="preserve"> </w:t>
      </w:r>
      <w:r>
        <w:rPr>
          <w:rFonts w:ascii="Times New Roman" w:eastAsia="Times New Roman"/>
          <w:w w:val="100"/>
        </w:rPr>
        <w:t>Re</w:t>
      </w:r>
      <w:r>
        <w:rPr>
          <w:rFonts w:ascii="Times New Roman" w:eastAsia="Times New Roman"/>
          <w:spacing w:val="-4"/>
          <w:w w:val="100"/>
        </w:rPr>
        <w:t>s</w:t>
      </w:r>
      <w:r>
        <w:rPr>
          <w:rFonts w:ascii="Times New Roman" w:eastAsia="Times New Roman"/>
          <w:w w:val="100"/>
        </w:rPr>
        <w:t>ou</w:t>
      </w:r>
      <w:r>
        <w:rPr>
          <w:rFonts w:ascii="Times New Roman" w:eastAsia="Times New Roman"/>
          <w:spacing w:val="-1"/>
          <w:w w:val="100"/>
        </w:rPr>
        <w:t>r</w:t>
      </w:r>
      <w:r>
        <w:rPr>
          <w:rFonts w:ascii="Times New Roman" w:eastAsia="Times New Roman"/>
          <w:w w:val="100"/>
        </w:rPr>
        <w:t>ce</w:t>
      </w:r>
      <w:r>
        <w:rPr>
          <w:rFonts w:ascii="Times New Roman" w:eastAsia="Times New Roman"/>
          <w:spacing w:val="-1"/>
          <w:w w:val="100"/>
        </w:rPr>
        <w:t>M</w:t>
      </w:r>
      <w:r>
        <w:rPr>
          <w:rFonts w:ascii="Times New Roman" w:eastAsia="Times New Roman"/>
          <w:spacing w:val="-3"/>
          <w:w w:val="100"/>
        </w:rPr>
        <w:t>a</w:t>
      </w:r>
      <w:r>
        <w:rPr>
          <w:rFonts w:ascii="Times New Roman" w:eastAsia="Times New Roman"/>
          <w:w w:val="100"/>
        </w:rPr>
        <w:t>nager</w:t>
      </w:r>
      <w:r>
        <w:rPr>
          <w:rFonts w:ascii="Times New Roman" w:eastAsia="Times New Roman"/>
        </w:rPr>
        <w:t xml:space="preserve"> </w:t>
      </w:r>
      <w:r>
        <w:rPr>
          <w:spacing w:val="50"/>
          <w:w w:val="100"/>
        </w:rPr>
        <w:t>向</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rPr>
        <w:t xml:space="preserve"> </w:t>
      </w:r>
      <w:r>
        <w:rPr>
          <w:spacing w:val="25"/>
          <w:w w:val="100"/>
        </w:rPr>
        <w:t>返回</w:t>
      </w:r>
      <w:r>
        <w:rPr>
          <w:rFonts w:ascii="Times New Roman" w:eastAsia="Times New Roman"/>
          <w:w w:val="100"/>
        </w:rPr>
        <w:t>Con</w:t>
      </w:r>
      <w:r>
        <w:rPr>
          <w:rFonts w:ascii="Times New Roman" w:eastAsia="Times New Roman"/>
          <w:spacing w:val="-2"/>
          <w:w w:val="100"/>
        </w:rPr>
        <w:t>t</w:t>
      </w:r>
      <w:r>
        <w:rPr>
          <w:rFonts w:ascii="Times New Roman" w:eastAsia="Times New Roman"/>
          <w:w w:val="100"/>
        </w:rPr>
        <w:t>a</w:t>
      </w:r>
      <w:r>
        <w:rPr>
          <w:rFonts w:ascii="Times New Roman" w:eastAsia="Times New Roman"/>
          <w:spacing w:val="-4"/>
          <w:w w:val="100"/>
        </w:rPr>
        <w:t>i</w:t>
      </w:r>
      <w:r>
        <w:rPr>
          <w:rFonts w:ascii="Times New Roman" w:eastAsia="Times New Roman"/>
          <w:w w:val="100"/>
        </w:rPr>
        <w:t>ner</w:t>
      </w:r>
      <w:r>
        <w:rPr>
          <w:rFonts w:ascii="Times New Roman" w:eastAsia="Times New Roman"/>
        </w:rPr>
        <w:t xml:space="preserve"> </w:t>
      </w:r>
      <w:r>
        <w:rPr>
          <w:spacing w:val="-24"/>
          <w:w w:val="100"/>
        </w:rPr>
        <w:t>资源时，</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w:t>
      </w:r>
      <w:r>
        <w:rPr>
          <w:rFonts w:ascii="Times New Roman" w:eastAsia="Times New Roman"/>
          <w:spacing w:val="-3"/>
          <w:w w:val="100"/>
        </w:rPr>
        <w:t>s</w:t>
      </w:r>
      <w:r>
        <w:rPr>
          <w:rFonts w:ascii="Times New Roman" w:eastAsia="Times New Roman"/>
          <w:spacing w:val="-2"/>
          <w:w w:val="100"/>
        </w:rPr>
        <w:t>t</w:t>
      </w:r>
      <w:r>
        <w:rPr>
          <w:rFonts w:ascii="Times New Roman" w:eastAsia="Times New Roman"/>
          <w:w w:val="100"/>
        </w:rPr>
        <w:t>er</w:t>
      </w:r>
      <w:r>
        <w:rPr>
          <w:rFonts w:ascii="Times New Roman" w:eastAsia="Times New Roman"/>
        </w:rPr>
        <w:t xml:space="preserve"> </w:t>
      </w:r>
      <w:r>
        <w:rPr>
          <w:w w:val="100"/>
        </w:rPr>
        <w:t>就尝</w:t>
      </w:r>
      <w:r>
        <w:rPr>
          <w:spacing w:val="9"/>
        </w:rPr>
        <w:t>试在对应的</w:t>
      </w:r>
      <w:r>
        <w:rPr>
          <w:rFonts w:ascii="Times New Roman" w:eastAsia="Times New Roman"/>
        </w:rPr>
        <w:t xml:space="preserve">Container </w:t>
      </w:r>
      <w:r>
        <w:rPr>
          <w:spacing w:val="-14"/>
        </w:rPr>
        <w:t xml:space="preserve">上启动 </w:t>
      </w:r>
      <w:r>
        <w:rPr>
          <w:rFonts w:ascii="Times New Roman" w:eastAsia="Times New Roman"/>
        </w:rPr>
        <w:t xml:space="preserve">Executor </w:t>
      </w:r>
      <w:r>
        <w:rPr>
          <w:spacing w:val="-2"/>
        </w:rPr>
        <w:t>进程，</w:t>
      </w:r>
      <w:r>
        <w:rPr>
          <w:rFonts w:ascii="Times New Roman" w:eastAsia="Times New Roman"/>
        </w:rPr>
        <w:t xml:space="preserve">Executor </w:t>
      </w:r>
      <w:r>
        <w:rPr>
          <w:spacing w:val="4"/>
        </w:rPr>
        <w:t>进程起来后，会向</w:t>
      </w:r>
      <w:r>
        <w:rPr>
          <w:rFonts w:ascii="Times New Roman" w:eastAsia="Times New Roman"/>
        </w:rPr>
        <w:t xml:space="preserve">Driver </w:t>
      </w:r>
      <w:r>
        <w:rPr>
          <w:spacing w:val="-1"/>
        </w:rPr>
        <w:t xml:space="preserve">反向注册， </w:t>
      </w:r>
      <w:r>
        <w:rPr>
          <w:spacing w:val="-6"/>
        </w:rPr>
        <w:t xml:space="preserve">注册成功后保持与 </w:t>
      </w:r>
      <w:r>
        <w:rPr>
          <w:rFonts w:ascii="Times New Roman" w:eastAsia="Times New Roman"/>
        </w:rPr>
        <w:t xml:space="preserve">Driver </w:t>
      </w:r>
      <w:r>
        <w:rPr>
          <w:spacing w:val="-6"/>
        </w:rPr>
        <w:t xml:space="preserve">的心跳，同时等待 </w:t>
      </w:r>
      <w:r>
        <w:rPr>
          <w:rFonts w:ascii="Times New Roman" w:eastAsia="Times New Roman"/>
        </w:rPr>
        <w:t xml:space="preserve">Driver </w:t>
      </w:r>
      <w:r>
        <w:rPr>
          <w:spacing w:val="-3"/>
        </w:rPr>
        <w:t xml:space="preserve">分发任务，当分发的任务执行完毕后， </w:t>
      </w:r>
      <w:r>
        <w:rPr>
          <w:spacing w:val="3"/>
        </w:rPr>
        <w:t>将任务状态上报给</w:t>
      </w:r>
      <w:r>
        <w:rPr>
          <w:rFonts w:ascii="Times New Roman" w:eastAsia="Times New Roman"/>
        </w:rPr>
        <w:t>Driver</w:t>
      </w:r>
      <w:r>
        <w:t>。</w:t>
      </w:r>
    </w:p>
    <w:p>
      <w:pPr>
        <w:pStyle w:val="3"/>
        <w:numPr>
          <w:ilvl w:val="1"/>
          <w:numId w:val="14"/>
        </w:numPr>
        <w:tabs>
          <w:tab w:val="left" w:pos="563"/>
        </w:tabs>
        <w:spacing w:before="32" w:after="0" w:line="240" w:lineRule="auto"/>
        <w:ind w:left="562" w:right="0" w:hanging="422"/>
        <w:jc w:val="left"/>
        <w:rPr>
          <w:rFonts w:hint="eastAsia" w:ascii="宋体" w:eastAsia="宋体"/>
        </w:rPr>
      </w:pPr>
      <w:bookmarkStart w:id="4" w:name="_GoBack"/>
      <w:bookmarkEnd w:id="4"/>
      <w:r>
        <w:t>Spark</w:t>
      </w:r>
      <w:r>
        <w:rPr>
          <w:spacing w:val="-4"/>
        </w:rPr>
        <w:t xml:space="preserve"> </w:t>
      </w:r>
      <w:r>
        <w:rPr>
          <w:rFonts w:hint="eastAsia" w:ascii="宋体" w:eastAsia="宋体"/>
        </w:rPr>
        <w:t>任务调度概述</w:t>
      </w:r>
    </w:p>
    <w:p>
      <w:pPr>
        <w:pStyle w:val="7"/>
        <w:spacing w:before="232" w:line="417" w:lineRule="auto"/>
        <w:ind w:left="140" w:right="511" w:firstLine="419"/>
        <w:jc w:val="both"/>
        <w:rPr>
          <w:rFonts w:hint="default" w:eastAsia="宋体"/>
          <w:highlight w:val="yellow"/>
          <w:lang w:val="en-US" w:eastAsia="zh-CN"/>
        </w:rPr>
      </w:pPr>
      <w:r>
        <w:rPr>
          <w:spacing w:val="-14"/>
        </w:rPr>
        <w:t xml:space="preserve">当 </w:t>
      </w:r>
      <w:r>
        <w:rPr>
          <w:rFonts w:ascii="Times New Roman" w:eastAsia="Times New Roman"/>
        </w:rPr>
        <w:t xml:space="preserve">Driver </w:t>
      </w:r>
      <w:r>
        <w:rPr>
          <w:spacing w:val="-3"/>
        </w:rPr>
        <w:t>起来后，</w:t>
      </w:r>
      <w:r>
        <w:rPr>
          <w:rFonts w:ascii="Times New Roman" w:eastAsia="Times New Roman"/>
        </w:rPr>
        <w:t xml:space="preserve">Driver </w:t>
      </w:r>
      <w:r>
        <w:rPr>
          <w:spacing w:val="-5"/>
        </w:rPr>
        <w:t xml:space="preserve">则会根据用户程序逻辑准备任务，并根据 </w:t>
      </w:r>
      <w:r>
        <w:rPr>
          <w:rFonts w:ascii="Times New Roman" w:eastAsia="Times New Roman"/>
        </w:rPr>
        <w:t xml:space="preserve">Executor </w:t>
      </w:r>
      <w:r>
        <w:rPr>
          <w:spacing w:val="-1"/>
        </w:rPr>
        <w:t>资源情况</w:t>
      </w:r>
      <w:r>
        <w:rPr>
          <w:spacing w:val="-7"/>
        </w:rPr>
        <w:t xml:space="preserve">逐步分发任务。在详细阐述任务调度前，首先说明下 </w:t>
      </w:r>
      <w:r>
        <w:rPr>
          <w:rFonts w:ascii="Times New Roman" w:eastAsia="Times New Roman"/>
        </w:rPr>
        <w:t xml:space="preserve">Spark </w:t>
      </w:r>
      <w:r>
        <w:rPr>
          <w:spacing w:val="-8"/>
        </w:rPr>
        <w:t xml:space="preserve">里的几个概念。一个 </w:t>
      </w:r>
      <w:r>
        <w:rPr>
          <w:rFonts w:ascii="Times New Roman" w:eastAsia="Times New Roman"/>
        </w:rPr>
        <w:t xml:space="preserve">Spark </w:t>
      </w:r>
      <w:r>
        <w:t>应用</w:t>
      </w:r>
      <w:r>
        <w:rPr>
          <w:spacing w:val="-12"/>
        </w:rPr>
        <w:t xml:space="preserve">程序包括 </w:t>
      </w:r>
      <w:r>
        <w:rPr>
          <w:rFonts w:ascii="Times New Roman" w:eastAsia="Times New Roman"/>
        </w:rPr>
        <w:t>Job</w:t>
      </w:r>
      <w:r>
        <w:t>、</w:t>
      </w:r>
      <w:r>
        <w:rPr>
          <w:rFonts w:ascii="Times New Roman" w:eastAsia="Times New Roman"/>
        </w:rPr>
        <w:t xml:space="preserve">Stage </w:t>
      </w:r>
      <w:r>
        <w:rPr>
          <w:spacing w:val="-20"/>
        </w:rPr>
        <w:t xml:space="preserve">以及 </w:t>
      </w:r>
      <w:r>
        <w:rPr>
          <w:rFonts w:ascii="Times New Roman" w:eastAsia="Times New Roman"/>
          <w:spacing w:val="-4"/>
        </w:rPr>
        <w:t xml:space="preserve">Task </w:t>
      </w:r>
      <w:r>
        <w:rPr>
          <w:spacing w:val="-3"/>
        </w:rPr>
        <w:t>三个概念：</w:t>
      </w:r>
      <w:r>
        <w:rPr>
          <w:rFonts w:hint="eastAsia"/>
          <w:spacing w:val="-3"/>
          <w:highlight w:val="yellow"/>
          <w:lang w:val="en-US" w:eastAsia="zh-CN"/>
        </w:rPr>
        <w:t>/结合sparkCore的5.1RDD</w:t>
      </w:r>
    </w:p>
    <w:p>
      <w:pPr>
        <w:pStyle w:val="14"/>
        <w:numPr>
          <w:ilvl w:val="0"/>
          <w:numId w:val="15"/>
        </w:numPr>
        <w:tabs>
          <w:tab w:val="left" w:pos="565"/>
          <w:tab w:val="left" w:pos="566"/>
        </w:tabs>
        <w:spacing w:before="0" w:after="0" w:line="240" w:lineRule="auto"/>
        <w:ind w:left="565" w:right="0" w:hanging="425"/>
        <w:jc w:val="left"/>
        <w:rPr>
          <w:sz w:val="21"/>
        </w:rPr>
      </w:pPr>
      <w:r>
        <w:rPr>
          <w:rFonts w:ascii="Times New Roman" w:eastAsia="Times New Roman"/>
          <w:sz w:val="21"/>
        </w:rPr>
        <w:t>Job</w:t>
      </w:r>
      <w:r>
        <w:rPr>
          <w:rFonts w:ascii="Times New Roman" w:eastAsia="Times New Roman"/>
          <w:spacing w:val="-1"/>
          <w:sz w:val="21"/>
        </w:rPr>
        <w:t xml:space="preserve"> </w:t>
      </w:r>
      <w:r>
        <w:rPr>
          <w:spacing w:val="-19"/>
          <w:sz w:val="21"/>
        </w:rPr>
        <w:t xml:space="preserve">是以 </w:t>
      </w:r>
      <w:r>
        <w:rPr>
          <w:rFonts w:ascii="Times New Roman" w:eastAsia="Times New Roman"/>
          <w:sz w:val="21"/>
        </w:rPr>
        <w:t xml:space="preserve">Action </w:t>
      </w:r>
      <w:r>
        <w:rPr>
          <w:spacing w:val="-8"/>
          <w:sz w:val="21"/>
        </w:rPr>
        <w:t xml:space="preserve">方法为界，遇到一个 </w:t>
      </w:r>
      <w:r>
        <w:rPr>
          <w:rFonts w:ascii="Times New Roman" w:eastAsia="Times New Roman"/>
          <w:sz w:val="21"/>
        </w:rPr>
        <w:t xml:space="preserve">Action </w:t>
      </w:r>
      <w:r>
        <w:rPr>
          <w:spacing w:val="-10"/>
          <w:sz w:val="21"/>
        </w:rPr>
        <w:t xml:space="preserve">方法则触发一个 </w:t>
      </w:r>
      <w:r>
        <w:rPr>
          <w:rFonts w:ascii="Times New Roman" w:eastAsia="Times New Roman"/>
          <w:sz w:val="21"/>
        </w:rPr>
        <w:t>Job</w:t>
      </w:r>
      <w:r>
        <w:rPr>
          <w:sz w:val="21"/>
        </w:rPr>
        <w:t>；</w:t>
      </w:r>
    </w:p>
    <w:p>
      <w:pPr>
        <w:pStyle w:val="7"/>
        <w:spacing w:before="6"/>
        <w:rPr>
          <w:sz w:val="15"/>
        </w:rPr>
      </w:pPr>
    </w:p>
    <w:p>
      <w:pPr>
        <w:pStyle w:val="14"/>
        <w:numPr>
          <w:ilvl w:val="0"/>
          <w:numId w:val="15"/>
        </w:numPr>
        <w:tabs>
          <w:tab w:val="left" w:pos="565"/>
          <w:tab w:val="left" w:pos="566"/>
        </w:tabs>
        <w:spacing w:before="0" w:after="0" w:line="240" w:lineRule="auto"/>
        <w:ind w:left="565" w:right="0" w:hanging="425"/>
        <w:jc w:val="left"/>
        <w:rPr>
          <w:sz w:val="21"/>
        </w:rPr>
      </w:pPr>
      <w:r>
        <w:rPr>
          <w:rFonts w:ascii="Times New Roman" w:eastAsia="Times New Roman"/>
          <w:sz w:val="21"/>
        </w:rPr>
        <w:t>Stage</w:t>
      </w:r>
      <w:r>
        <w:rPr>
          <w:rFonts w:ascii="Times New Roman" w:eastAsia="Times New Roman"/>
          <w:spacing w:val="-1"/>
          <w:sz w:val="21"/>
        </w:rPr>
        <w:t xml:space="preserve"> </w:t>
      </w:r>
      <w:r>
        <w:rPr>
          <w:spacing w:val="-27"/>
          <w:sz w:val="21"/>
        </w:rPr>
        <w:t xml:space="preserve">是 </w:t>
      </w:r>
      <w:r>
        <w:rPr>
          <w:rFonts w:ascii="Times New Roman" w:eastAsia="Times New Roman"/>
          <w:sz w:val="21"/>
        </w:rPr>
        <w:t xml:space="preserve">Job </w:t>
      </w:r>
      <w:r>
        <w:rPr>
          <w:spacing w:val="7"/>
          <w:sz w:val="21"/>
        </w:rPr>
        <w:t>的子集，以</w:t>
      </w:r>
      <w:r>
        <w:rPr>
          <w:rFonts w:ascii="Times New Roman" w:eastAsia="Times New Roman"/>
          <w:sz w:val="21"/>
        </w:rPr>
        <w:t>RDD</w:t>
      </w:r>
      <w:r>
        <w:rPr>
          <w:rFonts w:ascii="Times New Roman" w:eastAsia="Times New Roman"/>
          <w:spacing w:val="1"/>
          <w:sz w:val="21"/>
        </w:rPr>
        <w:t xml:space="preserve"> </w:t>
      </w:r>
      <w:r>
        <w:rPr>
          <w:spacing w:val="-2"/>
          <w:sz w:val="21"/>
        </w:rPr>
        <w:t>宽依赖</w:t>
      </w:r>
      <w:r>
        <w:rPr>
          <w:rFonts w:ascii="Times New Roman" w:eastAsia="Times New Roman"/>
          <w:spacing w:val="-4"/>
          <w:sz w:val="21"/>
        </w:rPr>
        <w:t>(</w:t>
      </w:r>
      <w:r>
        <w:rPr>
          <w:spacing w:val="-26"/>
          <w:sz w:val="21"/>
        </w:rPr>
        <w:t xml:space="preserve">即 </w:t>
      </w:r>
      <w:r>
        <w:rPr>
          <w:rFonts w:ascii="Times New Roman" w:eastAsia="Times New Roman"/>
          <w:sz w:val="21"/>
        </w:rPr>
        <w:t>Shuffle)</w:t>
      </w:r>
      <w:r>
        <w:rPr>
          <w:spacing w:val="-12"/>
          <w:sz w:val="21"/>
        </w:rPr>
        <w:t xml:space="preserve">为界，遇到 </w:t>
      </w:r>
      <w:r>
        <w:rPr>
          <w:rFonts w:ascii="Times New Roman" w:eastAsia="Times New Roman"/>
          <w:sz w:val="21"/>
        </w:rPr>
        <w:t xml:space="preserve">Shuffle </w:t>
      </w:r>
      <w:r>
        <w:rPr>
          <w:spacing w:val="-3"/>
          <w:sz w:val="21"/>
        </w:rPr>
        <w:t>做一次划分；</w:t>
      </w:r>
    </w:p>
    <w:p>
      <w:pPr>
        <w:pStyle w:val="7"/>
        <w:spacing w:before="7"/>
        <w:rPr>
          <w:sz w:val="15"/>
        </w:rPr>
      </w:pPr>
    </w:p>
    <w:p>
      <w:pPr>
        <w:pStyle w:val="14"/>
        <w:numPr>
          <w:ilvl w:val="0"/>
          <w:numId w:val="15"/>
        </w:numPr>
        <w:tabs>
          <w:tab w:val="left" w:pos="565"/>
          <w:tab w:val="left" w:pos="566"/>
        </w:tabs>
        <w:spacing w:before="0" w:after="0" w:line="240" w:lineRule="auto"/>
        <w:ind w:left="565" w:right="0" w:hanging="425"/>
        <w:jc w:val="left"/>
        <w:rPr>
          <w:sz w:val="21"/>
        </w:rPr>
      </w:pPr>
      <w:r>
        <w:rPr>
          <w:rFonts w:ascii="Times New Roman" w:eastAsia="Times New Roman"/>
          <w:spacing w:val="-4"/>
          <w:sz w:val="21"/>
        </w:rPr>
        <w:t>Task</w:t>
      </w:r>
      <w:r>
        <w:rPr>
          <w:rFonts w:ascii="Times New Roman" w:eastAsia="Times New Roman"/>
          <w:spacing w:val="-2"/>
          <w:sz w:val="21"/>
        </w:rPr>
        <w:t xml:space="preserve"> </w:t>
      </w:r>
      <w:r>
        <w:rPr>
          <w:spacing w:val="-26"/>
          <w:sz w:val="21"/>
        </w:rPr>
        <w:t xml:space="preserve">是 </w:t>
      </w:r>
      <w:r>
        <w:rPr>
          <w:rFonts w:ascii="Times New Roman" w:eastAsia="Times New Roman"/>
          <w:sz w:val="21"/>
        </w:rPr>
        <w:t>Stage</w:t>
      </w:r>
      <w:r>
        <w:rPr>
          <w:rFonts w:ascii="Times New Roman" w:eastAsia="Times New Roman"/>
          <w:spacing w:val="-1"/>
          <w:sz w:val="21"/>
        </w:rPr>
        <w:t xml:space="preserve"> </w:t>
      </w:r>
      <w:r>
        <w:rPr>
          <w:spacing w:val="-3"/>
          <w:sz w:val="21"/>
        </w:rPr>
        <w:t>的子集，以并行度</w:t>
      </w:r>
      <w:r>
        <w:rPr>
          <w:rFonts w:ascii="Times New Roman" w:eastAsia="Times New Roman"/>
          <w:spacing w:val="-4"/>
          <w:sz w:val="21"/>
        </w:rPr>
        <w:t>(</w:t>
      </w:r>
      <w:r>
        <w:rPr>
          <w:spacing w:val="-2"/>
          <w:sz w:val="21"/>
        </w:rPr>
        <w:t>分区数</w:t>
      </w:r>
      <w:r>
        <w:rPr>
          <w:rFonts w:ascii="Times New Roman" w:eastAsia="Times New Roman"/>
          <w:sz w:val="21"/>
        </w:rPr>
        <w:t>)</w:t>
      </w:r>
      <w:r>
        <w:rPr>
          <w:spacing w:val="-6"/>
          <w:sz w:val="21"/>
        </w:rPr>
        <w:t xml:space="preserve">来衡量，分区数是多少，则有多少个 </w:t>
      </w:r>
      <w:r>
        <w:rPr>
          <w:rFonts w:ascii="Times New Roman" w:eastAsia="Times New Roman"/>
          <w:sz w:val="21"/>
        </w:rPr>
        <w:t>task</w:t>
      </w:r>
      <w:r>
        <w:rPr>
          <w:sz w:val="21"/>
        </w:rPr>
        <w:t>。</w:t>
      </w:r>
    </w:p>
    <w:p>
      <w:pPr>
        <w:pStyle w:val="7"/>
        <w:spacing w:before="7"/>
        <w:rPr>
          <w:sz w:val="15"/>
        </w:rPr>
      </w:pPr>
    </w:p>
    <w:p>
      <w:pPr>
        <w:pStyle w:val="7"/>
        <w:spacing w:line="417" w:lineRule="auto"/>
        <w:ind w:left="140" w:right="510"/>
      </w:pPr>
      <w:r>
        <w:drawing>
          <wp:anchor distT="0" distB="0" distL="0" distR="0" simplePos="0" relativeHeight="251661312" behindDoc="0" locked="0" layoutInCell="1" allowOverlap="1">
            <wp:simplePos x="0" y="0"/>
            <wp:positionH relativeFrom="page">
              <wp:posOffset>2293620</wp:posOffset>
            </wp:positionH>
            <wp:positionV relativeFrom="paragraph">
              <wp:posOffset>628650</wp:posOffset>
            </wp:positionV>
            <wp:extent cx="2987675" cy="236347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0" cstate="print"/>
                    <a:stretch>
                      <a:fillRect/>
                    </a:stretch>
                  </pic:blipFill>
                  <pic:spPr>
                    <a:xfrm>
                      <a:off x="0" y="0"/>
                      <a:ext cx="2987900" cy="2363247"/>
                    </a:xfrm>
                    <a:prstGeom prst="rect">
                      <a:avLst/>
                    </a:prstGeom>
                  </pic:spPr>
                </pic:pic>
              </a:graphicData>
            </a:graphic>
          </wp:anchor>
        </w:drawing>
      </w:r>
      <w:r>
        <w:rPr>
          <w:rFonts w:ascii="Times New Roman" w:eastAsia="Times New Roman"/>
          <w:color w:val="FF0000"/>
        </w:rPr>
        <w:t xml:space="preserve">Spark </w:t>
      </w:r>
      <w:r>
        <w:rPr>
          <w:color w:val="FF0000"/>
          <w:spacing w:val="-7"/>
        </w:rPr>
        <w:t xml:space="preserve">的任务调度总体来说分两路进行，一路是 </w:t>
      </w:r>
      <w:r>
        <w:rPr>
          <w:rFonts w:ascii="Times New Roman" w:eastAsia="Times New Roman"/>
          <w:color w:val="FF0000"/>
        </w:rPr>
        <w:t xml:space="preserve">Stage </w:t>
      </w:r>
      <w:r>
        <w:rPr>
          <w:color w:val="FF0000"/>
          <w:spacing w:val="-9"/>
        </w:rPr>
        <w:t xml:space="preserve">级的调度，一路是 </w:t>
      </w:r>
      <w:r>
        <w:rPr>
          <w:rFonts w:ascii="Times New Roman" w:eastAsia="Times New Roman"/>
          <w:color w:val="FF0000"/>
          <w:spacing w:val="-5"/>
        </w:rPr>
        <w:t xml:space="preserve">Task </w:t>
      </w:r>
      <w:r>
        <w:rPr>
          <w:color w:val="FF0000"/>
          <w:spacing w:val="-5"/>
        </w:rPr>
        <w:t>级的调度，总</w:t>
      </w:r>
      <w:r>
        <w:rPr>
          <w:color w:val="FF0000"/>
          <w:spacing w:val="-4"/>
        </w:rPr>
        <w:t>体调度流程如下图所示：</w:t>
      </w:r>
    </w:p>
    <w:p>
      <w:pPr>
        <w:spacing w:after="0" w:line="417" w:lineRule="auto"/>
        <w:sectPr>
          <w:pgSz w:w="11910" w:h="16840"/>
          <w:pgMar w:top="1620" w:right="1280" w:bottom="1260" w:left="1660" w:header="852" w:footer="1064" w:gutter="0"/>
          <w:cols w:space="720" w:num="1"/>
        </w:sectPr>
      </w:pPr>
    </w:p>
    <w:p>
      <w:pPr>
        <w:pStyle w:val="7"/>
        <w:spacing w:before="49" w:line="417" w:lineRule="auto"/>
        <w:ind w:left="140" w:right="512" w:firstLine="419"/>
        <w:jc w:val="both"/>
      </w:pPr>
      <w:r>
        <w:rPr>
          <w:rFonts w:ascii="Times New Roman" w:eastAsia="Times New Roman"/>
        </w:rPr>
        <w:t xml:space="preserve">Spark RDD </w:t>
      </w:r>
      <w:r>
        <w:rPr>
          <w:spacing w:val="15"/>
        </w:rPr>
        <w:t>通过其</w:t>
      </w:r>
      <w:r>
        <w:rPr>
          <w:rFonts w:ascii="Times New Roman" w:eastAsia="Times New Roman"/>
        </w:rPr>
        <w:t xml:space="preserve">Transactions </w:t>
      </w:r>
      <w:r>
        <w:rPr>
          <w:spacing w:val="5"/>
        </w:rPr>
        <w:t>操作，形成了</w:t>
      </w:r>
      <w:r>
        <w:rPr>
          <w:rFonts w:ascii="Times New Roman" w:eastAsia="Times New Roman"/>
        </w:rPr>
        <w:t xml:space="preserve">RDD </w:t>
      </w:r>
      <w:r>
        <w:rPr>
          <w:spacing w:val="-2"/>
        </w:rPr>
        <w:t>血缘</w:t>
      </w:r>
      <w:r>
        <w:t>（</w:t>
      </w:r>
      <w:r>
        <w:rPr>
          <w:spacing w:val="-2"/>
        </w:rPr>
        <w:t>依赖</w:t>
      </w:r>
      <w:r>
        <w:rPr>
          <w:spacing w:val="-3"/>
        </w:rPr>
        <w:t>）</w:t>
      </w:r>
      <w:r>
        <w:rPr>
          <w:spacing w:val="-12"/>
        </w:rPr>
        <w:t xml:space="preserve">关系图，即 </w:t>
      </w:r>
      <w:r>
        <w:rPr>
          <w:rFonts w:ascii="Times New Roman" w:eastAsia="Times New Roman"/>
        </w:rPr>
        <w:t>DAG</w:t>
      </w:r>
      <w:r>
        <w:rPr>
          <w:spacing w:val="-2"/>
        </w:rPr>
        <w:t>，最</w:t>
      </w:r>
      <w:r>
        <w:rPr>
          <w:spacing w:val="-13"/>
        </w:rPr>
        <w:t xml:space="preserve">后通过 </w:t>
      </w:r>
      <w:r>
        <w:rPr>
          <w:rFonts w:ascii="Times New Roman" w:eastAsia="Times New Roman"/>
        </w:rPr>
        <w:t xml:space="preserve">Action </w:t>
      </w:r>
      <w:r>
        <w:rPr>
          <w:spacing w:val="-16"/>
        </w:rPr>
        <w:t xml:space="preserve">的调用，触发 </w:t>
      </w:r>
      <w:r>
        <w:rPr>
          <w:rFonts w:ascii="Times New Roman" w:eastAsia="Times New Roman"/>
        </w:rPr>
        <w:t xml:space="preserve">Job </w:t>
      </w:r>
      <w:r>
        <w:rPr>
          <w:spacing w:val="-9"/>
        </w:rPr>
        <w:t>并调度执行，执行过程中会创建两个调度器：</w:t>
      </w:r>
      <w:r>
        <w:rPr>
          <w:rFonts w:ascii="Times New Roman" w:eastAsia="Times New Roman"/>
          <w:spacing w:val="-5"/>
        </w:rPr>
        <w:t xml:space="preserve">DAGScheduler </w:t>
      </w:r>
      <w:r>
        <w:rPr>
          <w:spacing w:val="-27"/>
        </w:rPr>
        <w:t xml:space="preserve">和 </w:t>
      </w:r>
      <w:r>
        <w:rPr>
          <w:rFonts w:ascii="Times New Roman" w:eastAsia="Times New Roman"/>
        </w:rPr>
        <w:t>TaskScheduler</w:t>
      </w:r>
      <w:r>
        <w:t>。</w:t>
      </w:r>
    </w:p>
    <w:p>
      <w:pPr>
        <w:pStyle w:val="14"/>
        <w:numPr>
          <w:ilvl w:val="0"/>
          <w:numId w:val="13"/>
        </w:numPr>
        <w:tabs>
          <w:tab w:val="left" w:pos="560"/>
          <w:tab w:val="left" w:pos="561"/>
        </w:tabs>
        <w:spacing w:before="0" w:after="0" w:line="269" w:lineRule="exact"/>
        <w:ind w:left="560" w:right="0" w:hanging="420"/>
        <w:jc w:val="left"/>
        <w:rPr>
          <w:rFonts w:ascii="Times New Roman" w:hAnsi="Times New Roman" w:eastAsia="Times New Roman"/>
          <w:sz w:val="21"/>
        </w:rPr>
      </w:pPr>
      <w:r>
        <w:rPr>
          <w:rFonts w:ascii="Times New Roman" w:hAnsi="Times New Roman" w:eastAsia="Times New Roman"/>
          <w:sz w:val="21"/>
        </w:rPr>
        <w:t>DAGScheduler</w:t>
      </w:r>
      <w:r>
        <w:rPr>
          <w:rFonts w:ascii="Times New Roman" w:hAnsi="Times New Roman" w:eastAsia="Times New Roman"/>
          <w:spacing w:val="9"/>
          <w:sz w:val="21"/>
        </w:rPr>
        <w:t xml:space="preserve"> </w:t>
      </w:r>
      <w:r>
        <w:rPr>
          <w:spacing w:val="-15"/>
          <w:sz w:val="21"/>
        </w:rPr>
        <w:t xml:space="preserve">负责 </w:t>
      </w:r>
      <w:r>
        <w:rPr>
          <w:rFonts w:ascii="Times New Roman" w:hAnsi="Times New Roman" w:eastAsia="Times New Roman"/>
          <w:sz w:val="21"/>
        </w:rPr>
        <w:t>Stage</w:t>
      </w:r>
      <w:r>
        <w:rPr>
          <w:rFonts w:ascii="Times New Roman" w:hAnsi="Times New Roman" w:eastAsia="Times New Roman"/>
          <w:spacing w:val="7"/>
          <w:sz w:val="21"/>
        </w:rPr>
        <w:t xml:space="preserve"> </w:t>
      </w:r>
      <w:r>
        <w:rPr>
          <w:spacing w:val="-7"/>
          <w:sz w:val="21"/>
        </w:rPr>
        <w:t xml:space="preserve">级的调度，主要是将 </w:t>
      </w:r>
      <w:r>
        <w:rPr>
          <w:rFonts w:ascii="Times New Roman" w:hAnsi="Times New Roman" w:eastAsia="Times New Roman"/>
          <w:sz w:val="21"/>
        </w:rPr>
        <w:t>job</w:t>
      </w:r>
      <w:r>
        <w:rPr>
          <w:rFonts w:ascii="Times New Roman" w:hAnsi="Times New Roman" w:eastAsia="Times New Roman"/>
          <w:spacing w:val="8"/>
          <w:sz w:val="21"/>
        </w:rPr>
        <w:t xml:space="preserve"> </w:t>
      </w:r>
      <w:r>
        <w:rPr>
          <w:spacing w:val="-9"/>
          <w:sz w:val="21"/>
        </w:rPr>
        <w:t xml:space="preserve">切分成若干 </w:t>
      </w:r>
      <w:r>
        <w:rPr>
          <w:rFonts w:ascii="Times New Roman" w:hAnsi="Times New Roman" w:eastAsia="Times New Roman"/>
          <w:sz w:val="21"/>
        </w:rPr>
        <w:t>Stages</w:t>
      </w:r>
      <w:r>
        <w:rPr>
          <w:spacing w:val="-10"/>
          <w:sz w:val="21"/>
        </w:rPr>
        <w:t xml:space="preserve">，并将每个 </w:t>
      </w:r>
      <w:r>
        <w:rPr>
          <w:rFonts w:ascii="Times New Roman" w:hAnsi="Times New Roman" w:eastAsia="Times New Roman"/>
          <w:sz w:val="21"/>
        </w:rPr>
        <w:t>Stage</w:t>
      </w:r>
    </w:p>
    <w:p>
      <w:pPr>
        <w:pStyle w:val="7"/>
        <w:spacing w:before="199"/>
        <w:ind w:left="560"/>
      </w:pPr>
      <w:r>
        <w:t xml:space="preserve">打包成 </w:t>
      </w:r>
      <w:r>
        <w:rPr>
          <w:rFonts w:ascii="Times New Roman" w:eastAsia="Times New Roman"/>
        </w:rPr>
        <w:t xml:space="preserve">TaskSet </w:t>
      </w:r>
      <w:r>
        <w:t xml:space="preserve">交给 </w:t>
      </w:r>
      <w:r>
        <w:rPr>
          <w:rFonts w:ascii="Times New Roman" w:eastAsia="Times New Roman"/>
        </w:rPr>
        <w:t xml:space="preserve">TaskScheduler </w:t>
      </w:r>
      <w:r>
        <w:t>调度。</w:t>
      </w:r>
    </w:p>
    <w:p>
      <w:pPr>
        <w:pStyle w:val="7"/>
        <w:spacing w:before="7"/>
        <w:rPr>
          <w:sz w:val="15"/>
        </w:rPr>
      </w:pPr>
    </w:p>
    <w:p>
      <w:pPr>
        <w:pStyle w:val="14"/>
        <w:numPr>
          <w:ilvl w:val="0"/>
          <w:numId w:val="13"/>
        </w:numPr>
        <w:tabs>
          <w:tab w:val="left" w:pos="560"/>
          <w:tab w:val="left" w:pos="561"/>
        </w:tabs>
        <w:spacing w:before="0" w:after="0" w:line="417" w:lineRule="auto"/>
        <w:ind w:left="560" w:right="511" w:hanging="420"/>
        <w:jc w:val="left"/>
        <w:rPr>
          <w:sz w:val="21"/>
        </w:rPr>
      </w:pPr>
      <w:r>
        <w:rPr>
          <w:rFonts w:ascii="Times New Roman" w:hAnsi="Times New Roman" w:eastAsia="Times New Roman"/>
          <w:sz w:val="21"/>
        </w:rPr>
        <w:t>TaskScheduler</w:t>
      </w:r>
      <w:r>
        <w:rPr>
          <w:rFonts w:ascii="Times New Roman" w:hAnsi="Times New Roman" w:eastAsia="Times New Roman"/>
          <w:spacing w:val="-1"/>
          <w:sz w:val="21"/>
        </w:rPr>
        <w:t xml:space="preserve"> </w:t>
      </w:r>
      <w:r>
        <w:rPr>
          <w:spacing w:val="25"/>
          <w:sz w:val="21"/>
        </w:rPr>
        <w:t>负责</w:t>
      </w:r>
      <w:r>
        <w:rPr>
          <w:rFonts w:ascii="Times New Roman" w:hAnsi="Times New Roman" w:eastAsia="Times New Roman"/>
          <w:spacing w:val="-4"/>
          <w:sz w:val="21"/>
        </w:rPr>
        <w:t>Task</w:t>
      </w:r>
      <w:r>
        <w:rPr>
          <w:rFonts w:ascii="Times New Roman" w:hAnsi="Times New Roman" w:eastAsia="Times New Roman"/>
          <w:sz w:val="21"/>
        </w:rPr>
        <w:t xml:space="preserve"> </w:t>
      </w:r>
      <w:r>
        <w:rPr>
          <w:spacing w:val="-18"/>
          <w:sz w:val="21"/>
        </w:rPr>
        <w:t xml:space="preserve">级的调度，将 </w:t>
      </w:r>
      <w:r>
        <w:rPr>
          <w:rFonts w:ascii="Times New Roman" w:hAnsi="Times New Roman" w:eastAsia="Times New Roman"/>
          <w:sz w:val="21"/>
        </w:rPr>
        <w:t xml:space="preserve">DAGScheduler </w:t>
      </w:r>
      <w:r>
        <w:rPr>
          <w:spacing w:val="11"/>
          <w:sz w:val="21"/>
        </w:rPr>
        <w:t>给过来的</w:t>
      </w:r>
      <w:r>
        <w:rPr>
          <w:rFonts w:ascii="Times New Roman" w:hAnsi="Times New Roman" w:eastAsia="Times New Roman"/>
          <w:spacing w:val="-3"/>
          <w:sz w:val="21"/>
        </w:rPr>
        <w:t>TaskSet</w:t>
      </w:r>
      <w:r>
        <w:rPr>
          <w:rFonts w:ascii="Times New Roman" w:hAnsi="Times New Roman" w:eastAsia="Times New Roman"/>
          <w:spacing w:val="3"/>
          <w:sz w:val="21"/>
        </w:rPr>
        <w:t xml:space="preserve"> </w:t>
      </w:r>
      <w:r>
        <w:rPr>
          <w:spacing w:val="-3"/>
          <w:sz w:val="21"/>
        </w:rPr>
        <w:t>按照指定的调度</w:t>
      </w:r>
      <w:r>
        <w:rPr>
          <w:spacing w:val="-7"/>
          <w:sz w:val="21"/>
        </w:rPr>
        <w:t xml:space="preserve">策略分发到 </w:t>
      </w:r>
      <w:r>
        <w:rPr>
          <w:rFonts w:ascii="Times New Roman" w:hAnsi="Times New Roman" w:eastAsia="Times New Roman"/>
          <w:sz w:val="21"/>
        </w:rPr>
        <w:t>Executor</w:t>
      </w:r>
      <w:r>
        <w:rPr>
          <w:rFonts w:ascii="Times New Roman" w:hAnsi="Times New Roman" w:eastAsia="Times New Roman"/>
          <w:spacing w:val="27"/>
          <w:sz w:val="21"/>
        </w:rPr>
        <w:t xml:space="preserve"> </w:t>
      </w:r>
      <w:r>
        <w:rPr>
          <w:spacing w:val="-5"/>
          <w:sz w:val="21"/>
        </w:rPr>
        <w:t xml:space="preserve">上执行，调度过程中 </w:t>
      </w:r>
      <w:r>
        <w:rPr>
          <w:rFonts w:ascii="Times New Roman" w:hAnsi="Times New Roman" w:eastAsia="Times New Roman"/>
          <w:sz w:val="21"/>
        </w:rPr>
        <w:t>SchedulerBackend</w:t>
      </w:r>
      <w:r>
        <w:rPr>
          <w:rFonts w:ascii="Times New Roman" w:hAnsi="Times New Roman" w:eastAsia="Times New Roman"/>
          <w:spacing w:val="28"/>
          <w:sz w:val="21"/>
        </w:rPr>
        <w:t xml:space="preserve"> </w:t>
      </w:r>
      <w:r>
        <w:rPr>
          <w:spacing w:val="-3"/>
          <w:sz w:val="21"/>
        </w:rPr>
        <w:t>负责提供可用资源，其中</w:t>
      </w:r>
    </w:p>
    <w:p>
      <w:pPr>
        <w:pStyle w:val="7"/>
        <w:ind w:left="560"/>
      </w:pPr>
      <w:r>
        <w:drawing>
          <wp:anchor distT="0" distB="0" distL="0" distR="0" simplePos="0" relativeHeight="251661312" behindDoc="0" locked="0" layoutInCell="1" allowOverlap="1">
            <wp:simplePos x="0" y="0"/>
            <wp:positionH relativeFrom="page">
              <wp:posOffset>1147445</wp:posOffset>
            </wp:positionH>
            <wp:positionV relativeFrom="paragraph">
              <wp:posOffset>257810</wp:posOffset>
            </wp:positionV>
            <wp:extent cx="5312410" cy="356425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1" cstate="print"/>
                    <a:stretch>
                      <a:fillRect/>
                    </a:stretch>
                  </pic:blipFill>
                  <pic:spPr>
                    <a:xfrm>
                      <a:off x="0" y="0"/>
                      <a:ext cx="5312181" cy="3564064"/>
                    </a:xfrm>
                    <a:prstGeom prst="rect">
                      <a:avLst/>
                    </a:prstGeom>
                  </pic:spPr>
                </pic:pic>
              </a:graphicData>
            </a:graphic>
          </wp:anchor>
        </w:drawing>
      </w:r>
      <w:r>
        <w:rPr>
          <w:rFonts w:ascii="Times New Roman" w:eastAsia="Times New Roman"/>
        </w:rPr>
        <w:t xml:space="preserve">SchedulerBackend </w:t>
      </w:r>
      <w:r>
        <w:t>有多种实现，分别对接不同的资源管理系统。</w:t>
      </w:r>
    </w:p>
    <w:p>
      <w:pPr>
        <w:pStyle w:val="7"/>
        <w:spacing w:before="157"/>
        <w:ind w:left="560"/>
      </w:pPr>
      <w:r>
        <w:rPr>
          <w:rFonts w:ascii="Times New Roman" w:eastAsia="Times New Roman"/>
        </w:rPr>
        <w:t>Driver</w:t>
      </w:r>
      <w:r>
        <w:rPr>
          <w:rFonts w:ascii="Times New Roman" w:eastAsia="Times New Roman"/>
          <w:spacing w:val="1"/>
        </w:rPr>
        <w:t xml:space="preserve">  </w:t>
      </w:r>
      <w:r>
        <w:rPr>
          <w:spacing w:val="1"/>
        </w:rPr>
        <w:t xml:space="preserve">初始化 </w:t>
      </w:r>
      <w:r>
        <w:rPr>
          <w:rFonts w:ascii="Times New Roman" w:eastAsia="Times New Roman"/>
        </w:rPr>
        <w:t>SparkContext</w:t>
      </w:r>
      <w:r>
        <w:rPr>
          <w:rFonts w:ascii="Times New Roman" w:eastAsia="Times New Roman"/>
          <w:spacing w:val="1"/>
        </w:rPr>
        <w:t xml:space="preserve">  </w:t>
      </w:r>
      <w:r>
        <w:rPr>
          <w:spacing w:val="1"/>
        </w:rPr>
        <w:t xml:space="preserve">过程中，会分别初始化 </w:t>
      </w:r>
      <w:r>
        <w:rPr>
          <w:rFonts w:ascii="Times New Roman" w:eastAsia="Times New Roman"/>
        </w:rPr>
        <w:t>DAGScheduler</w:t>
      </w:r>
      <w:r>
        <w:rPr>
          <w:spacing w:val="4"/>
        </w:rPr>
        <w:t>、</w:t>
      </w:r>
      <w:r>
        <w:rPr>
          <w:rFonts w:ascii="Times New Roman" w:eastAsia="Times New Roman"/>
        </w:rPr>
        <w:t>TaskScheduler</w:t>
      </w:r>
      <w:r>
        <w:t>、</w:t>
      </w:r>
    </w:p>
    <w:p>
      <w:pPr>
        <w:pStyle w:val="7"/>
        <w:spacing w:before="6"/>
        <w:rPr>
          <w:sz w:val="15"/>
        </w:rPr>
      </w:pPr>
    </w:p>
    <w:p>
      <w:pPr>
        <w:pStyle w:val="7"/>
        <w:spacing w:before="1"/>
        <w:ind w:left="140"/>
      </w:pPr>
      <w:r>
        <w:rPr>
          <w:rFonts w:ascii="Times New Roman" w:eastAsia="Times New Roman"/>
          <w:spacing w:val="-1"/>
          <w:w w:val="100"/>
        </w:rPr>
        <w:t>Schedu</w:t>
      </w:r>
      <w:r>
        <w:rPr>
          <w:rFonts w:ascii="Times New Roman" w:eastAsia="Times New Roman"/>
          <w:spacing w:val="-2"/>
          <w:w w:val="100"/>
        </w:rPr>
        <w:t>l</w:t>
      </w:r>
      <w:r>
        <w:rPr>
          <w:rFonts w:ascii="Times New Roman" w:eastAsia="Times New Roman"/>
          <w:w w:val="100"/>
        </w:rPr>
        <w:t>e</w:t>
      </w:r>
      <w:r>
        <w:rPr>
          <w:rFonts w:ascii="Times New Roman" w:eastAsia="Times New Roman"/>
          <w:spacing w:val="-4"/>
          <w:w w:val="100"/>
        </w:rPr>
        <w:t>r</w:t>
      </w:r>
      <w:r>
        <w:rPr>
          <w:rFonts w:ascii="Times New Roman" w:eastAsia="Times New Roman"/>
          <w:w w:val="100"/>
        </w:rPr>
        <w:t>Back</w:t>
      </w:r>
      <w:r>
        <w:rPr>
          <w:rFonts w:ascii="Times New Roman" w:eastAsia="Times New Roman"/>
          <w:spacing w:val="-3"/>
          <w:w w:val="100"/>
        </w:rPr>
        <w:t>e</w:t>
      </w:r>
      <w:r>
        <w:rPr>
          <w:rFonts w:ascii="Times New Roman" w:eastAsia="Times New Roman"/>
          <w:w w:val="100"/>
        </w:rPr>
        <w:t>nd</w:t>
      </w:r>
      <w:r>
        <w:rPr>
          <w:rFonts w:ascii="Times New Roman" w:eastAsia="Times New Roman"/>
          <w:spacing w:val="-4"/>
        </w:rPr>
        <w:t xml:space="preserve"> </w:t>
      </w:r>
      <w:r>
        <w:rPr>
          <w:spacing w:val="-2"/>
          <w:w w:val="100"/>
        </w:rPr>
        <w:t>以及</w:t>
      </w:r>
      <w:r>
        <w:rPr>
          <w:spacing w:val="-54"/>
        </w:rPr>
        <w:t xml:space="preserve"> </w:t>
      </w:r>
      <w:r>
        <w:rPr>
          <w:rFonts w:ascii="Times New Roman" w:eastAsia="Times New Roman"/>
          <w:spacing w:val="-2"/>
          <w:w w:val="100"/>
        </w:rPr>
        <w:t>H</w:t>
      </w:r>
      <w:r>
        <w:rPr>
          <w:rFonts w:ascii="Times New Roman" w:eastAsia="Times New Roman"/>
          <w:w w:val="100"/>
        </w:rPr>
        <w:t>e</w:t>
      </w:r>
      <w:r>
        <w:rPr>
          <w:rFonts w:ascii="Times New Roman" w:eastAsia="Times New Roman"/>
          <w:spacing w:val="-3"/>
          <w:w w:val="100"/>
        </w:rPr>
        <w:t>a</w:t>
      </w:r>
      <w:r>
        <w:rPr>
          <w:rFonts w:ascii="Times New Roman" w:eastAsia="Times New Roman"/>
          <w:spacing w:val="-1"/>
          <w:w w:val="100"/>
        </w:rPr>
        <w:t>r</w:t>
      </w:r>
      <w:r>
        <w:rPr>
          <w:rFonts w:ascii="Times New Roman" w:eastAsia="Times New Roman"/>
          <w:spacing w:val="-2"/>
          <w:w w:val="100"/>
        </w:rPr>
        <w:t>t</w:t>
      </w:r>
      <w:r>
        <w:rPr>
          <w:rFonts w:ascii="Times New Roman" w:eastAsia="Times New Roman"/>
          <w:w w:val="100"/>
        </w:rPr>
        <w:t>bea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w:t>
      </w:r>
      <w:r>
        <w:rPr>
          <w:rFonts w:ascii="Times New Roman" w:eastAsia="Times New Roman"/>
          <w:spacing w:val="-1"/>
          <w:w w:val="100"/>
        </w:rPr>
        <w:t>r</w:t>
      </w:r>
      <w:r>
        <w:rPr>
          <w:spacing w:val="-28"/>
          <w:w w:val="100"/>
        </w:rPr>
        <w:t>，并启动</w:t>
      </w:r>
      <w:r>
        <w:rPr>
          <w:spacing w:val="-55"/>
        </w:rPr>
        <w:t xml:space="preserve"> </w:t>
      </w:r>
      <w:r>
        <w:rPr>
          <w:rFonts w:ascii="Times New Roman" w:eastAsia="Times New Roman"/>
          <w:spacing w:val="-1"/>
          <w:w w:val="100"/>
        </w:rPr>
        <w:t>S</w:t>
      </w:r>
      <w:r>
        <w:rPr>
          <w:rFonts w:ascii="Times New Roman" w:eastAsia="Times New Roman"/>
          <w:spacing w:val="-3"/>
          <w:w w:val="100"/>
        </w:rPr>
        <w:t>c</w:t>
      </w:r>
      <w:r>
        <w:rPr>
          <w:rFonts w:ascii="Times New Roman" w:eastAsia="Times New Roman"/>
          <w:w w:val="100"/>
        </w:rPr>
        <w:t>h</w:t>
      </w:r>
      <w:r>
        <w:rPr>
          <w:rFonts w:ascii="Times New Roman" w:eastAsia="Times New Roman"/>
          <w:spacing w:val="-3"/>
          <w:w w:val="100"/>
        </w:rPr>
        <w:t>e</w:t>
      </w:r>
      <w:r>
        <w:rPr>
          <w:rFonts w:ascii="Times New Roman" w:eastAsia="Times New Roman"/>
          <w:w w:val="100"/>
        </w:rPr>
        <w:t>du</w:t>
      </w:r>
      <w:r>
        <w:rPr>
          <w:rFonts w:ascii="Times New Roman" w:eastAsia="Times New Roman"/>
          <w:spacing w:val="-2"/>
          <w:w w:val="100"/>
        </w:rPr>
        <w:t>l</w:t>
      </w:r>
      <w:r>
        <w:rPr>
          <w:rFonts w:ascii="Times New Roman" w:eastAsia="Times New Roman"/>
          <w:w w:val="100"/>
        </w:rPr>
        <w:t>e</w:t>
      </w:r>
      <w:r>
        <w:rPr>
          <w:rFonts w:ascii="Times New Roman" w:eastAsia="Times New Roman"/>
          <w:spacing w:val="-1"/>
          <w:w w:val="100"/>
        </w:rPr>
        <w:t>r</w:t>
      </w:r>
      <w:r>
        <w:rPr>
          <w:rFonts w:ascii="Times New Roman" w:eastAsia="Times New Roman"/>
          <w:w w:val="100"/>
        </w:rPr>
        <w:t>Bac</w:t>
      </w:r>
      <w:r>
        <w:rPr>
          <w:rFonts w:ascii="Times New Roman" w:eastAsia="Times New Roman"/>
          <w:spacing w:val="-3"/>
          <w:w w:val="100"/>
        </w:rPr>
        <w:t>k</w:t>
      </w:r>
      <w:r>
        <w:rPr>
          <w:rFonts w:ascii="Times New Roman" w:eastAsia="Times New Roman"/>
          <w:w w:val="100"/>
        </w:rPr>
        <w:t>end</w:t>
      </w:r>
      <w:r>
        <w:rPr>
          <w:rFonts w:ascii="Times New Roman" w:eastAsia="Times New Roman"/>
          <w:spacing w:val="-5"/>
        </w:rPr>
        <w:t xml:space="preserve"> </w:t>
      </w:r>
      <w:r>
        <w:rPr>
          <w:spacing w:val="-2"/>
          <w:w w:val="100"/>
        </w:rPr>
        <w:t>以及</w:t>
      </w:r>
      <w:r>
        <w:rPr>
          <w:spacing w:val="-57"/>
        </w:rPr>
        <w:t xml:space="preserve"> </w:t>
      </w:r>
      <w:r>
        <w:rPr>
          <w:rFonts w:ascii="Times New Roman" w:eastAsia="Times New Roman"/>
          <w:w w:val="100"/>
        </w:rPr>
        <w:t>Hea</w:t>
      </w:r>
      <w:r>
        <w:rPr>
          <w:rFonts w:ascii="Times New Roman" w:eastAsia="Times New Roman"/>
          <w:spacing w:val="-2"/>
          <w:w w:val="100"/>
        </w:rPr>
        <w:t>rt</w:t>
      </w:r>
      <w:r>
        <w:rPr>
          <w:rFonts w:ascii="Times New Roman" w:eastAsia="Times New Roman"/>
          <w:w w:val="100"/>
        </w:rPr>
        <w:t>be</w:t>
      </w:r>
      <w:r>
        <w:rPr>
          <w:rFonts w:ascii="Times New Roman" w:eastAsia="Times New Roman"/>
          <w:spacing w:val="-3"/>
          <w:w w:val="100"/>
        </w:rPr>
        <w:t>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ver</w:t>
      </w:r>
      <w:r>
        <w:rPr>
          <w:w w:val="100"/>
        </w:rPr>
        <w:t>。</w:t>
      </w:r>
    </w:p>
    <w:p>
      <w:pPr>
        <w:pStyle w:val="7"/>
        <w:spacing w:before="6"/>
        <w:rPr>
          <w:sz w:val="15"/>
        </w:rPr>
      </w:pPr>
    </w:p>
    <w:p>
      <w:pPr>
        <w:pStyle w:val="7"/>
        <w:ind w:left="140"/>
      </w:pPr>
      <w:r>
        <w:rPr>
          <w:rFonts w:ascii="Times New Roman" w:eastAsia="Times New Roman"/>
        </w:rPr>
        <w:t>SchedulerBackend</w:t>
      </w:r>
      <w:r>
        <w:rPr>
          <w:rFonts w:ascii="Times New Roman" w:eastAsia="Times New Roman"/>
          <w:spacing w:val="14"/>
        </w:rPr>
        <w:t xml:space="preserve"> </w:t>
      </w:r>
      <w:r>
        <w:rPr>
          <w:spacing w:val="-14"/>
        </w:rPr>
        <w:t xml:space="preserve">通过 </w:t>
      </w:r>
      <w:r>
        <w:rPr>
          <w:rFonts w:ascii="Times New Roman" w:eastAsia="Times New Roman"/>
        </w:rPr>
        <w:t>ApplicationMaster</w:t>
      </w:r>
      <w:r>
        <w:rPr>
          <w:rFonts w:ascii="Times New Roman" w:eastAsia="Times New Roman"/>
          <w:spacing w:val="14"/>
        </w:rPr>
        <w:t xml:space="preserve"> </w:t>
      </w:r>
      <w:r>
        <w:rPr>
          <w:spacing w:val="-6"/>
        </w:rPr>
        <w:t xml:space="preserve">申请资源，并不断从 </w:t>
      </w:r>
      <w:r>
        <w:rPr>
          <w:rFonts w:ascii="Times New Roman" w:eastAsia="Times New Roman"/>
        </w:rPr>
        <w:t>TaskScheduler</w:t>
      </w:r>
      <w:r>
        <w:rPr>
          <w:rFonts w:ascii="Times New Roman" w:eastAsia="Times New Roman"/>
          <w:spacing w:val="14"/>
        </w:rPr>
        <w:t xml:space="preserve"> </w:t>
      </w:r>
      <w:r>
        <w:rPr>
          <w:spacing w:val="-3"/>
        </w:rPr>
        <w:t>中拿到合适的</w:t>
      </w:r>
    </w:p>
    <w:p>
      <w:pPr>
        <w:pStyle w:val="7"/>
        <w:spacing w:before="7"/>
        <w:rPr>
          <w:sz w:val="15"/>
        </w:rPr>
      </w:pPr>
    </w:p>
    <w:p>
      <w:pPr>
        <w:pStyle w:val="7"/>
        <w:ind w:left="140"/>
        <w:rPr>
          <w:rFonts w:ascii="Times New Roman" w:eastAsia="Times New Roman"/>
        </w:rPr>
      </w:pPr>
      <w:r>
        <w:rPr>
          <w:rFonts w:ascii="Times New Roman" w:eastAsia="Times New Roman"/>
          <w:spacing w:val="-4"/>
        </w:rPr>
        <w:t>Task</w:t>
      </w:r>
      <w:r>
        <w:rPr>
          <w:rFonts w:ascii="Times New Roman" w:eastAsia="Times New Roman"/>
        </w:rPr>
        <w:t xml:space="preserve"> </w:t>
      </w:r>
      <w:r>
        <w:rPr>
          <w:spacing w:val="-14"/>
        </w:rPr>
        <w:t xml:space="preserve">分发到 </w:t>
      </w:r>
      <w:r>
        <w:rPr>
          <w:rFonts w:ascii="Times New Roman" w:eastAsia="Times New Roman"/>
        </w:rPr>
        <w:t>Executor</w:t>
      </w:r>
      <w:r>
        <w:rPr>
          <w:rFonts w:ascii="Times New Roman" w:eastAsia="Times New Roman"/>
          <w:spacing w:val="1"/>
        </w:rPr>
        <w:t xml:space="preserve"> </w:t>
      </w:r>
      <w:r>
        <w:rPr>
          <w:spacing w:val="-14"/>
        </w:rPr>
        <w:t>执行。</w:t>
      </w:r>
      <w:r>
        <w:rPr>
          <w:rFonts w:ascii="Times New Roman" w:eastAsia="Times New Roman"/>
        </w:rPr>
        <w:t>HeartbeatReceiver</w:t>
      </w:r>
      <w:r>
        <w:rPr>
          <w:rFonts w:ascii="Times New Roman" w:eastAsia="Times New Roman"/>
          <w:spacing w:val="1"/>
        </w:rPr>
        <w:t xml:space="preserve"> </w:t>
      </w:r>
      <w:r>
        <w:rPr>
          <w:spacing w:val="-12"/>
        </w:rPr>
        <w:t xml:space="preserve">负责接收 </w:t>
      </w:r>
      <w:r>
        <w:rPr>
          <w:rFonts w:ascii="Times New Roman" w:eastAsia="Times New Roman"/>
        </w:rPr>
        <w:t>Executor</w:t>
      </w:r>
      <w:r>
        <w:rPr>
          <w:rFonts w:ascii="Times New Roman" w:eastAsia="Times New Roman"/>
          <w:spacing w:val="3"/>
        </w:rPr>
        <w:t xml:space="preserve"> </w:t>
      </w:r>
      <w:r>
        <w:rPr>
          <w:spacing w:val="-12"/>
        </w:rPr>
        <w:t xml:space="preserve">的心跳信息，监控 </w:t>
      </w:r>
      <w:r>
        <w:rPr>
          <w:rFonts w:ascii="Times New Roman" w:eastAsia="Times New Roman"/>
        </w:rPr>
        <w:t>Executor</w:t>
      </w:r>
    </w:p>
    <w:p>
      <w:pPr>
        <w:pStyle w:val="7"/>
        <w:spacing w:before="3"/>
        <w:rPr>
          <w:rFonts w:ascii="Times New Roman"/>
          <w:sz w:val="17"/>
        </w:rPr>
      </w:pPr>
    </w:p>
    <w:p>
      <w:pPr>
        <w:pStyle w:val="7"/>
        <w:spacing w:before="1"/>
        <w:ind w:left="140"/>
      </w:pPr>
      <w:r>
        <w:t>的存活状况，并通知到</w:t>
      </w:r>
      <w:r>
        <w:rPr>
          <w:rFonts w:ascii="Times New Roman" w:eastAsia="Times New Roman"/>
        </w:rPr>
        <w:t>TaskScheduler</w:t>
      </w:r>
      <w:r>
        <w:t>。</w:t>
      </w:r>
    </w:p>
    <w:p>
      <w:pPr>
        <w:pStyle w:val="7"/>
        <w:spacing w:before="1"/>
        <w:rPr>
          <w:sz w:val="18"/>
        </w:rPr>
      </w:pPr>
    </w:p>
    <w:p>
      <w:pPr>
        <w:pStyle w:val="3"/>
        <w:numPr>
          <w:ilvl w:val="1"/>
          <w:numId w:val="16"/>
        </w:numPr>
        <w:tabs>
          <w:tab w:val="left" w:pos="563"/>
        </w:tabs>
        <w:spacing w:before="0" w:after="0" w:line="240" w:lineRule="auto"/>
        <w:ind w:left="562" w:right="0" w:hanging="422"/>
        <w:jc w:val="left"/>
        <w:rPr>
          <w:rFonts w:hint="eastAsia" w:ascii="宋体" w:eastAsia="宋体"/>
        </w:rPr>
      </w:pPr>
      <w:r>
        <w:t>Shuffle</w:t>
      </w:r>
      <w:r>
        <w:rPr>
          <w:spacing w:val="-4"/>
        </w:rPr>
        <w:t xml:space="preserve"> </w:t>
      </w:r>
      <w:r>
        <w:rPr>
          <w:rFonts w:hint="eastAsia" w:ascii="宋体" w:eastAsia="宋体"/>
        </w:rPr>
        <w:t>的核心要点</w:t>
      </w:r>
    </w:p>
    <w:p>
      <w:pPr>
        <w:pStyle w:val="14"/>
        <w:numPr>
          <w:ilvl w:val="2"/>
          <w:numId w:val="16"/>
        </w:numPr>
        <w:tabs>
          <w:tab w:val="left" w:pos="772"/>
        </w:tabs>
        <w:spacing w:before="265" w:after="0" w:line="240" w:lineRule="auto"/>
        <w:ind w:left="771" w:right="0" w:hanging="631"/>
        <w:jc w:val="left"/>
        <w:rPr>
          <w:rFonts w:ascii="Times New Roman" w:eastAsia="Times New Roman"/>
          <w:b/>
          <w:sz w:val="28"/>
        </w:rPr>
      </w:pPr>
      <w:r>
        <w:rPr>
          <w:rFonts w:ascii="Times New Roman" w:eastAsia="Times New Roman"/>
          <w:b/>
          <w:sz w:val="28"/>
        </w:rPr>
        <w:t xml:space="preserve">ShuffleMapStage </w:t>
      </w:r>
      <w:r>
        <w:rPr>
          <w:b/>
          <w:spacing w:val="-36"/>
          <w:sz w:val="28"/>
        </w:rPr>
        <w:t xml:space="preserve">与 </w:t>
      </w:r>
      <w:r>
        <w:rPr>
          <w:rFonts w:ascii="Times New Roman" w:eastAsia="Times New Roman"/>
          <w:b/>
          <w:sz w:val="28"/>
        </w:rPr>
        <w:t>ResultStage</w:t>
      </w:r>
    </w:p>
    <w:p>
      <w:pPr>
        <w:pStyle w:val="7"/>
        <w:rPr>
          <w:rFonts w:ascii="Times New Roman"/>
          <w:b/>
          <w:sz w:val="20"/>
        </w:rPr>
      </w:pPr>
    </w:p>
    <w:p>
      <w:pPr>
        <w:pStyle w:val="7"/>
        <w:spacing w:before="5"/>
        <w:rPr>
          <w:rFonts w:ascii="Times New Roman"/>
          <w:b/>
          <w:sz w:val="14"/>
        </w:rPr>
      </w:pPr>
      <w:r>
        <w:drawing>
          <wp:anchor distT="0" distB="0" distL="0" distR="0" simplePos="0" relativeHeight="251668480" behindDoc="0" locked="0" layoutInCell="1" allowOverlap="1">
            <wp:simplePos x="0" y="0"/>
            <wp:positionH relativeFrom="page">
              <wp:posOffset>1541780</wp:posOffset>
            </wp:positionH>
            <wp:positionV relativeFrom="paragraph">
              <wp:posOffset>130175</wp:posOffset>
            </wp:positionV>
            <wp:extent cx="4409440" cy="1509395"/>
            <wp:effectExtent l="0" t="0" r="10160" b="14605"/>
            <wp:wrapTopAndBottom/>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jpeg"/>
                    <pic:cNvPicPr>
                      <a:picLocks noChangeAspect="1"/>
                    </pic:cNvPicPr>
                  </pic:nvPicPr>
                  <pic:blipFill>
                    <a:blip r:embed="rId22" cstate="print"/>
                    <a:stretch>
                      <a:fillRect/>
                    </a:stretch>
                  </pic:blipFill>
                  <pic:spPr>
                    <a:xfrm>
                      <a:off x="0" y="0"/>
                      <a:ext cx="4409367" cy="1509331"/>
                    </a:xfrm>
                    <a:prstGeom prst="rect">
                      <a:avLst/>
                    </a:prstGeom>
                  </pic:spPr>
                </pic:pic>
              </a:graphicData>
            </a:graphic>
          </wp:anchor>
        </w:drawing>
      </w:r>
    </w:p>
    <w:p>
      <w:pPr>
        <w:pStyle w:val="7"/>
        <w:spacing w:before="250" w:line="417" w:lineRule="auto"/>
        <w:ind w:left="140" w:right="511" w:firstLine="419"/>
      </w:pPr>
      <w:r>
        <w:rPr>
          <w:spacing w:val="-14"/>
        </w:rPr>
        <w:t xml:space="preserve">在划分 </w:t>
      </w:r>
      <w:r>
        <w:rPr>
          <w:rFonts w:ascii="Times New Roman" w:eastAsia="Times New Roman"/>
        </w:rPr>
        <w:t xml:space="preserve">stage </w:t>
      </w:r>
      <w:r>
        <w:rPr>
          <w:spacing w:val="-11"/>
        </w:rPr>
        <w:t xml:space="preserve">时，最后一个 </w:t>
      </w:r>
      <w:r>
        <w:rPr>
          <w:rFonts w:ascii="Times New Roman" w:eastAsia="Times New Roman"/>
        </w:rPr>
        <w:t xml:space="preserve">stage </w:t>
      </w:r>
      <w:r>
        <w:rPr>
          <w:spacing w:val="-18"/>
        </w:rPr>
        <w:t xml:space="preserve">称为 </w:t>
      </w:r>
      <w:r>
        <w:rPr>
          <w:rFonts w:ascii="Times New Roman" w:eastAsia="Times New Roman"/>
          <w:spacing w:val="-3"/>
        </w:rPr>
        <w:t>finalStage</w:t>
      </w:r>
      <w:r>
        <w:rPr>
          <w:spacing w:val="-8"/>
        </w:rPr>
        <w:t xml:space="preserve">，它本质上是一个 </w:t>
      </w:r>
      <w:r>
        <w:rPr>
          <w:rFonts w:ascii="Times New Roman" w:eastAsia="Times New Roman"/>
        </w:rPr>
        <w:t xml:space="preserve">ResultStage </w:t>
      </w:r>
      <w:r>
        <w:rPr>
          <w:spacing w:val="-4"/>
        </w:rPr>
        <w:t>对象，前</w:t>
      </w:r>
      <w:r>
        <w:rPr>
          <w:spacing w:val="-13"/>
        </w:rPr>
        <w:t xml:space="preserve">面的所有 </w:t>
      </w:r>
      <w:r>
        <w:rPr>
          <w:rFonts w:ascii="Times New Roman" w:eastAsia="Times New Roman"/>
        </w:rPr>
        <w:t xml:space="preserve">stage </w:t>
      </w:r>
      <w:r>
        <w:rPr>
          <w:spacing w:val="-15"/>
        </w:rPr>
        <w:t xml:space="preserve">被称为 </w:t>
      </w:r>
      <w:r>
        <w:rPr>
          <w:rFonts w:ascii="Times New Roman" w:eastAsia="Times New Roman"/>
        </w:rPr>
        <w:t>ShuffleMapStage</w:t>
      </w:r>
      <w:r>
        <w:t>。</w:t>
      </w:r>
    </w:p>
    <w:p>
      <w:pPr>
        <w:pStyle w:val="7"/>
        <w:spacing w:line="269" w:lineRule="exact"/>
        <w:ind w:left="560"/>
      </w:pPr>
      <w:r>
        <w:rPr>
          <w:rFonts w:ascii="Times New Roman" w:eastAsia="Times New Roman"/>
        </w:rPr>
        <w:t xml:space="preserve">ShuffleMapStage </w:t>
      </w:r>
      <w:r>
        <w:t xml:space="preserve">的结束伴随着 </w:t>
      </w:r>
      <w:r>
        <w:rPr>
          <w:rFonts w:ascii="Times New Roman" w:eastAsia="Times New Roman"/>
        </w:rPr>
        <w:t xml:space="preserve">shuffle </w:t>
      </w:r>
      <w:r>
        <w:t>文件的写磁盘。</w:t>
      </w:r>
    </w:p>
    <w:p>
      <w:pPr>
        <w:pStyle w:val="7"/>
        <w:spacing w:before="7"/>
        <w:rPr>
          <w:sz w:val="15"/>
        </w:rPr>
      </w:pPr>
    </w:p>
    <w:p>
      <w:pPr>
        <w:pStyle w:val="7"/>
        <w:spacing w:before="1"/>
        <w:ind w:left="560"/>
        <w:rPr>
          <w:rFonts w:ascii="Times New Roman" w:eastAsia="Times New Roman"/>
        </w:rPr>
      </w:pPr>
      <w:r>
        <w:rPr>
          <w:rFonts w:ascii="Times New Roman" w:eastAsia="Times New Roman"/>
        </w:rPr>
        <w:t xml:space="preserve">ResultStage </w:t>
      </w:r>
      <w:r>
        <w:t>基本上对应代码中的</w:t>
      </w:r>
      <w:r>
        <w:rPr>
          <w:rFonts w:ascii="Times New Roman" w:eastAsia="Times New Roman"/>
        </w:rPr>
        <w:t xml:space="preserve">action </w:t>
      </w:r>
      <w:r>
        <w:t xml:space="preserve">算子，即将一个函数应用在 </w:t>
      </w:r>
      <w:r>
        <w:rPr>
          <w:rFonts w:ascii="Times New Roman" w:eastAsia="Times New Roman"/>
        </w:rPr>
        <w:t xml:space="preserve">RDD </w:t>
      </w:r>
      <w:r>
        <w:t>的各个</w:t>
      </w:r>
      <w:r>
        <w:rPr>
          <w:rFonts w:ascii="Times New Roman" w:eastAsia="Times New Roman"/>
        </w:rPr>
        <w:t>partition</w:t>
      </w:r>
    </w:p>
    <w:p>
      <w:pPr>
        <w:pStyle w:val="7"/>
        <w:spacing w:before="3"/>
        <w:rPr>
          <w:rFonts w:ascii="Times New Roman"/>
          <w:sz w:val="17"/>
        </w:rPr>
      </w:pPr>
    </w:p>
    <w:p>
      <w:pPr>
        <w:pStyle w:val="7"/>
        <w:ind w:left="140"/>
      </w:pPr>
      <w:r>
        <w:t xml:space="preserve">的数据集上，意味着一个 </w:t>
      </w:r>
      <w:r>
        <w:rPr>
          <w:rFonts w:ascii="Times New Roman" w:eastAsia="Times New Roman"/>
        </w:rPr>
        <w:t xml:space="preserve">job </w:t>
      </w:r>
      <w:r>
        <w:t>的运行结束。</w:t>
      </w:r>
    </w:p>
    <w:p>
      <w:pPr>
        <w:pStyle w:val="7"/>
        <w:spacing w:before="1"/>
        <w:rPr>
          <w:sz w:val="18"/>
        </w:rPr>
      </w:pPr>
    </w:p>
    <w:p>
      <w:pPr>
        <w:pStyle w:val="3"/>
        <w:numPr>
          <w:ilvl w:val="1"/>
          <w:numId w:val="14"/>
        </w:numPr>
        <w:tabs>
          <w:tab w:val="left" w:pos="563"/>
        </w:tabs>
        <w:spacing w:before="0" w:after="0" w:line="240" w:lineRule="auto"/>
        <w:ind w:left="562" w:right="0" w:hanging="422"/>
        <w:jc w:val="left"/>
        <w:rPr>
          <w:rFonts w:hint="eastAsia" w:ascii="宋体" w:eastAsia="宋体"/>
        </w:rPr>
      </w:pPr>
      <w:r>
        <w:t>Spark</w:t>
      </w:r>
      <w:r>
        <w:rPr>
          <w:spacing w:val="-2"/>
        </w:rPr>
        <w:t xml:space="preserve"> </w:t>
      </w:r>
      <w:r>
        <w:t xml:space="preserve">Stage </w:t>
      </w:r>
      <w:r>
        <w:rPr>
          <w:rFonts w:hint="eastAsia" w:ascii="宋体" w:eastAsia="宋体"/>
        </w:rPr>
        <w:t>级调度</w:t>
      </w:r>
    </w:p>
    <w:p>
      <w:pPr>
        <w:pStyle w:val="7"/>
        <w:spacing w:before="232"/>
        <w:ind w:left="560"/>
      </w:pPr>
      <w:r>
        <w:rPr>
          <w:rFonts w:ascii="Times New Roman" w:eastAsia="Times New Roman"/>
        </w:rPr>
        <w:t>Spark</w:t>
      </w:r>
      <w:r>
        <w:rPr>
          <w:rFonts w:ascii="Times New Roman" w:eastAsia="Times New Roman"/>
          <w:spacing w:val="31"/>
        </w:rPr>
        <w:t xml:space="preserve"> </w:t>
      </w:r>
      <w:r>
        <w:rPr>
          <w:spacing w:val="-6"/>
        </w:rPr>
        <w:t xml:space="preserve">的任务调度是从 </w:t>
      </w:r>
      <w:r>
        <w:rPr>
          <w:rFonts w:ascii="Times New Roman" w:eastAsia="Times New Roman"/>
        </w:rPr>
        <w:t>DAG</w:t>
      </w:r>
      <w:r>
        <w:rPr>
          <w:rFonts w:ascii="Times New Roman" w:eastAsia="Times New Roman"/>
          <w:spacing w:val="32"/>
        </w:rPr>
        <w:t xml:space="preserve"> </w:t>
      </w:r>
      <w:r>
        <w:rPr>
          <w:spacing w:val="-6"/>
        </w:rPr>
        <w:t xml:space="preserve">切割开始，主要是由 </w:t>
      </w:r>
      <w:r>
        <w:rPr>
          <w:rFonts w:ascii="Times New Roman" w:eastAsia="Times New Roman"/>
        </w:rPr>
        <w:t>DAGScheduler</w:t>
      </w:r>
      <w:r>
        <w:rPr>
          <w:rFonts w:ascii="Times New Roman" w:eastAsia="Times New Roman"/>
          <w:spacing w:val="29"/>
        </w:rPr>
        <w:t xml:space="preserve"> </w:t>
      </w:r>
      <w:r>
        <w:rPr>
          <w:spacing w:val="-3"/>
        </w:rPr>
        <w:t>来完成。当遇到一个</w:t>
      </w:r>
    </w:p>
    <w:p>
      <w:pPr>
        <w:pStyle w:val="7"/>
        <w:spacing w:before="197"/>
        <w:ind w:left="140"/>
        <w:rPr>
          <w:rFonts w:ascii="Times New Roman" w:eastAsia="Times New Roman"/>
        </w:rPr>
      </w:pPr>
      <w:r>
        <w:rPr>
          <w:rFonts w:ascii="Times New Roman" w:eastAsia="Times New Roman"/>
        </w:rPr>
        <w:t>Action</w:t>
      </w:r>
      <w:r>
        <w:rPr>
          <w:rFonts w:ascii="Times New Roman" w:eastAsia="Times New Roman"/>
          <w:spacing w:val="15"/>
        </w:rPr>
        <w:t xml:space="preserve"> </w:t>
      </w:r>
      <w:r>
        <w:rPr>
          <w:spacing w:val="-7"/>
        </w:rPr>
        <w:t xml:space="preserve">操作后就会触发一个 </w:t>
      </w:r>
      <w:r>
        <w:rPr>
          <w:rFonts w:ascii="Times New Roman" w:eastAsia="Times New Roman"/>
        </w:rPr>
        <w:t>Job</w:t>
      </w:r>
      <w:r>
        <w:rPr>
          <w:rFonts w:ascii="Times New Roman" w:eastAsia="Times New Roman"/>
          <w:spacing w:val="18"/>
        </w:rPr>
        <w:t xml:space="preserve"> </w:t>
      </w:r>
      <w:r>
        <w:rPr>
          <w:spacing w:val="-8"/>
        </w:rPr>
        <w:t xml:space="preserve">的计算，并交给 </w:t>
      </w:r>
      <w:r>
        <w:rPr>
          <w:rFonts w:ascii="Times New Roman" w:eastAsia="Times New Roman"/>
        </w:rPr>
        <w:t>DAGScheduler</w:t>
      </w:r>
      <w:r>
        <w:rPr>
          <w:rFonts w:ascii="Times New Roman" w:eastAsia="Times New Roman"/>
          <w:spacing w:val="15"/>
        </w:rPr>
        <w:t xml:space="preserve"> </w:t>
      </w:r>
      <w:r>
        <w:rPr>
          <w:spacing w:val="-6"/>
        </w:rPr>
        <w:t xml:space="preserve">来提交，下图是涉及到 </w:t>
      </w:r>
      <w:r>
        <w:rPr>
          <w:rFonts w:ascii="Times New Roman" w:eastAsia="Times New Roman"/>
        </w:rPr>
        <w:t>Job</w:t>
      </w:r>
    </w:p>
    <w:p>
      <w:pPr>
        <w:pStyle w:val="7"/>
        <w:spacing w:before="3"/>
        <w:rPr>
          <w:rFonts w:ascii="Times New Roman"/>
          <w:sz w:val="17"/>
        </w:rPr>
      </w:pPr>
    </w:p>
    <w:p>
      <w:pPr>
        <w:pStyle w:val="7"/>
        <w:spacing w:before="1"/>
        <w:ind w:left="140"/>
      </w:pPr>
      <w:r>
        <w:t>提交的相关方法调用流程图。</w:t>
      </w:r>
    </w:p>
    <w:p>
      <w:pPr>
        <w:spacing w:after="0"/>
        <w:sectPr>
          <w:pgSz w:w="11910" w:h="16840"/>
          <w:pgMar w:top="1620" w:right="1280" w:bottom="1260" w:left="1660" w:header="852" w:footer="1064" w:gutter="0"/>
          <w:cols w:space="720" w:num="1"/>
        </w:sectPr>
      </w:pPr>
    </w:p>
    <w:p>
      <w:pPr>
        <w:pStyle w:val="7"/>
        <w:spacing w:before="1"/>
        <w:rPr>
          <w:sz w:val="25"/>
        </w:rPr>
      </w:pPr>
    </w:p>
    <w:p>
      <w:pPr>
        <w:pStyle w:val="7"/>
        <w:ind w:left="348"/>
        <w:rPr>
          <w:sz w:val="20"/>
        </w:rPr>
      </w:pPr>
      <w:r>
        <w:rPr>
          <w:sz w:val="20"/>
        </w:rPr>
        <w:drawing>
          <wp:inline distT="0" distB="0" distL="0" distR="0">
            <wp:extent cx="5034915" cy="135826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23" cstate="print"/>
                    <a:stretch>
                      <a:fillRect/>
                    </a:stretch>
                  </pic:blipFill>
                  <pic:spPr>
                    <a:xfrm>
                      <a:off x="0" y="0"/>
                      <a:ext cx="5034949" cy="1358741"/>
                    </a:xfrm>
                    <a:prstGeom prst="rect">
                      <a:avLst/>
                    </a:prstGeom>
                  </pic:spPr>
                </pic:pic>
              </a:graphicData>
            </a:graphic>
          </wp:inline>
        </w:drawing>
      </w:r>
    </w:p>
    <w:p>
      <w:pPr>
        <w:pStyle w:val="7"/>
        <w:spacing w:before="8"/>
        <w:rPr>
          <w:sz w:val="29"/>
        </w:rPr>
      </w:pPr>
    </w:p>
    <w:p>
      <w:pPr>
        <w:pStyle w:val="14"/>
        <w:numPr>
          <w:ilvl w:val="0"/>
          <w:numId w:val="17"/>
        </w:numPr>
        <w:tabs>
          <w:tab w:val="left" w:pos="565"/>
          <w:tab w:val="left" w:pos="566"/>
        </w:tabs>
        <w:spacing w:before="78" w:after="0" w:line="240" w:lineRule="auto"/>
        <w:ind w:left="565" w:right="0" w:hanging="425"/>
        <w:jc w:val="left"/>
        <w:rPr>
          <w:sz w:val="21"/>
        </w:rPr>
      </w:pPr>
      <w:r>
        <w:rPr>
          <w:rFonts w:ascii="Times New Roman" w:eastAsia="Times New Roman"/>
          <w:sz w:val="21"/>
        </w:rPr>
        <w:t>Job</w:t>
      </w:r>
      <w:r>
        <w:rPr>
          <w:rFonts w:ascii="Times New Roman" w:eastAsia="Times New Roman"/>
          <w:spacing w:val="-1"/>
          <w:sz w:val="21"/>
        </w:rPr>
        <w:t xml:space="preserve"> </w:t>
      </w:r>
      <w:r>
        <w:rPr>
          <w:spacing w:val="-13"/>
          <w:sz w:val="21"/>
        </w:rPr>
        <w:t xml:space="preserve">由最终的 </w:t>
      </w:r>
      <w:r>
        <w:rPr>
          <w:rFonts w:ascii="Times New Roman" w:eastAsia="Times New Roman"/>
          <w:sz w:val="21"/>
        </w:rPr>
        <w:t>RDD</w:t>
      </w:r>
      <w:r>
        <w:rPr>
          <w:rFonts w:ascii="Times New Roman" w:eastAsia="Times New Roman"/>
          <w:spacing w:val="-1"/>
          <w:sz w:val="21"/>
        </w:rPr>
        <w:t xml:space="preserve"> </w:t>
      </w:r>
      <w:r>
        <w:rPr>
          <w:spacing w:val="-27"/>
          <w:sz w:val="21"/>
        </w:rPr>
        <w:t xml:space="preserve">和 </w:t>
      </w:r>
      <w:r>
        <w:rPr>
          <w:rFonts w:ascii="Times New Roman" w:eastAsia="Times New Roman"/>
          <w:sz w:val="21"/>
        </w:rPr>
        <w:t xml:space="preserve">Action </w:t>
      </w:r>
      <w:r>
        <w:rPr>
          <w:spacing w:val="-3"/>
          <w:sz w:val="21"/>
        </w:rPr>
        <w:t>方法封装而成；</w:t>
      </w:r>
    </w:p>
    <w:p>
      <w:pPr>
        <w:pStyle w:val="7"/>
        <w:spacing w:before="7"/>
        <w:rPr>
          <w:sz w:val="15"/>
        </w:rPr>
      </w:pPr>
    </w:p>
    <w:p>
      <w:pPr>
        <w:pStyle w:val="14"/>
        <w:numPr>
          <w:ilvl w:val="0"/>
          <w:numId w:val="17"/>
        </w:numPr>
        <w:tabs>
          <w:tab w:val="left" w:pos="566"/>
        </w:tabs>
        <w:spacing w:before="1" w:after="0" w:line="417" w:lineRule="auto"/>
        <w:ind w:left="565" w:right="511" w:hanging="425"/>
        <w:jc w:val="both"/>
        <w:rPr>
          <w:sz w:val="21"/>
        </w:rPr>
      </w:pPr>
      <w:r>
        <w:rPr>
          <w:rFonts w:ascii="Times New Roman" w:eastAsia="Times New Roman"/>
          <w:sz w:val="21"/>
        </w:rPr>
        <w:t>SparkContext</w:t>
      </w:r>
      <w:r>
        <w:rPr>
          <w:rFonts w:ascii="Times New Roman" w:eastAsia="Times New Roman"/>
          <w:spacing w:val="4"/>
          <w:sz w:val="21"/>
        </w:rPr>
        <w:t xml:space="preserve"> </w:t>
      </w:r>
      <w:r>
        <w:rPr>
          <w:spacing w:val="-23"/>
          <w:sz w:val="21"/>
        </w:rPr>
        <w:t xml:space="preserve">将 </w:t>
      </w:r>
      <w:r>
        <w:rPr>
          <w:rFonts w:ascii="Times New Roman" w:eastAsia="Times New Roman"/>
          <w:sz w:val="21"/>
        </w:rPr>
        <w:t>Job</w:t>
      </w:r>
      <w:r>
        <w:rPr>
          <w:rFonts w:ascii="Times New Roman" w:eastAsia="Times New Roman"/>
          <w:spacing w:val="7"/>
          <w:sz w:val="21"/>
        </w:rPr>
        <w:t xml:space="preserve"> </w:t>
      </w:r>
      <w:r>
        <w:rPr>
          <w:spacing w:val="-18"/>
          <w:sz w:val="21"/>
        </w:rPr>
        <w:t xml:space="preserve">交给 </w:t>
      </w:r>
      <w:r>
        <w:rPr>
          <w:rFonts w:ascii="Times New Roman" w:eastAsia="Times New Roman"/>
          <w:sz w:val="21"/>
        </w:rPr>
        <w:t>DAGScheduler</w:t>
      </w:r>
      <w:r>
        <w:rPr>
          <w:rFonts w:ascii="Times New Roman" w:eastAsia="Times New Roman"/>
          <w:spacing w:val="6"/>
          <w:sz w:val="21"/>
        </w:rPr>
        <w:t xml:space="preserve"> </w:t>
      </w:r>
      <w:r>
        <w:rPr>
          <w:spacing w:val="-9"/>
          <w:sz w:val="21"/>
        </w:rPr>
        <w:t xml:space="preserve">提交，它会根据 </w:t>
      </w:r>
      <w:r>
        <w:rPr>
          <w:rFonts w:ascii="Times New Roman" w:eastAsia="Times New Roman"/>
          <w:sz w:val="21"/>
        </w:rPr>
        <w:t>RDD</w:t>
      </w:r>
      <w:r>
        <w:rPr>
          <w:rFonts w:ascii="Times New Roman" w:eastAsia="Times New Roman"/>
          <w:spacing w:val="6"/>
          <w:sz w:val="21"/>
        </w:rPr>
        <w:t xml:space="preserve"> </w:t>
      </w:r>
      <w:r>
        <w:rPr>
          <w:spacing w:val="-8"/>
          <w:sz w:val="21"/>
        </w:rPr>
        <w:t xml:space="preserve">的血缘关系构成的 </w:t>
      </w:r>
      <w:r>
        <w:rPr>
          <w:rFonts w:ascii="Times New Roman" w:eastAsia="Times New Roman"/>
          <w:spacing w:val="-2"/>
          <w:sz w:val="21"/>
        </w:rPr>
        <w:t xml:space="preserve">DAG </w:t>
      </w:r>
      <w:r>
        <w:rPr>
          <w:spacing w:val="-8"/>
          <w:sz w:val="21"/>
        </w:rPr>
        <w:t xml:space="preserve">进行切分，将一个 </w:t>
      </w:r>
      <w:r>
        <w:rPr>
          <w:rFonts w:ascii="Times New Roman" w:eastAsia="Times New Roman"/>
          <w:sz w:val="21"/>
        </w:rPr>
        <w:t>Job</w:t>
      </w:r>
      <w:r>
        <w:rPr>
          <w:rFonts w:ascii="Times New Roman" w:eastAsia="Times New Roman"/>
          <w:spacing w:val="13"/>
          <w:sz w:val="21"/>
        </w:rPr>
        <w:t xml:space="preserve"> </w:t>
      </w:r>
      <w:r>
        <w:rPr>
          <w:spacing w:val="-10"/>
          <w:sz w:val="21"/>
        </w:rPr>
        <w:t xml:space="preserve">划分为若干 </w:t>
      </w:r>
      <w:r>
        <w:rPr>
          <w:rFonts w:ascii="Times New Roman" w:eastAsia="Times New Roman"/>
          <w:sz w:val="21"/>
        </w:rPr>
        <w:t>Stages</w:t>
      </w:r>
      <w:r>
        <w:rPr>
          <w:spacing w:val="-6"/>
          <w:sz w:val="21"/>
        </w:rPr>
        <w:t xml:space="preserve">，具体划分策略是，由最终的 </w:t>
      </w:r>
      <w:r>
        <w:rPr>
          <w:rFonts w:ascii="Times New Roman" w:eastAsia="Times New Roman"/>
          <w:sz w:val="21"/>
        </w:rPr>
        <w:t>RDD</w:t>
      </w:r>
      <w:r>
        <w:rPr>
          <w:rFonts w:ascii="Times New Roman" w:eastAsia="Times New Roman"/>
          <w:spacing w:val="12"/>
          <w:sz w:val="21"/>
        </w:rPr>
        <w:t xml:space="preserve"> </w:t>
      </w:r>
      <w:r>
        <w:rPr>
          <w:spacing w:val="-1"/>
          <w:sz w:val="21"/>
        </w:rPr>
        <w:t>不断通过</w:t>
      </w:r>
      <w:r>
        <w:rPr>
          <w:spacing w:val="-6"/>
          <w:sz w:val="21"/>
        </w:rPr>
        <w:t xml:space="preserve">依赖回溯判断父依赖是否是宽依赖，即以 </w:t>
      </w:r>
      <w:r>
        <w:rPr>
          <w:rFonts w:ascii="Times New Roman" w:eastAsia="Times New Roman"/>
          <w:sz w:val="21"/>
        </w:rPr>
        <w:t>Shuffle</w:t>
      </w:r>
      <w:r>
        <w:rPr>
          <w:rFonts w:ascii="Times New Roman" w:eastAsia="Times New Roman"/>
          <w:spacing w:val="6"/>
          <w:sz w:val="21"/>
        </w:rPr>
        <w:t xml:space="preserve"> </w:t>
      </w:r>
      <w:r>
        <w:rPr>
          <w:spacing w:val="-11"/>
          <w:sz w:val="21"/>
        </w:rPr>
        <w:t xml:space="preserve">为界，划分 </w:t>
      </w:r>
      <w:r>
        <w:rPr>
          <w:rFonts w:ascii="Times New Roman" w:eastAsia="Times New Roman"/>
          <w:sz w:val="21"/>
        </w:rPr>
        <w:t>Stage</w:t>
      </w:r>
      <w:r>
        <w:rPr>
          <w:spacing w:val="-11"/>
          <w:sz w:val="21"/>
        </w:rPr>
        <w:t xml:space="preserve">，窄依赖的 </w:t>
      </w:r>
      <w:r>
        <w:rPr>
          <w:rFonts w:ascii="Times New Roman" w:eastAsia="Times New Roman"/>
          <w:sz w:val="21"/>
        </w:rPr>
        <w:t>RDD</w:t>
      </w:r>
      <w:r>
        <w:rPr>
          <w:rFonts w:ascii="Times New Roman" w:eastAsia="Times New Roman"/>
          <w:spacing w:val="4"/>
          <w:sz w:val="21"/>
        </w:rPr>
        <w:t xml:space="preserve"> </w:t>
      </w:r>
      <w:r>
        <w:rPr>
          <w:sz w:val="21"/>
        </w:rPr>
        <w:t>之</w:t>
      </w:r>
      <w:r>
        <w:rPr>
          <w:spacing w:val="-8"/>
          <w:sz w:val="21"/>
        </w:rPr>
        <w:t xml:space="preserve">间被划分到同一个 </w:t>
      </w:r>
      <w:r>
        <w:rPr>
          <w:rFonts w:ascii="Times New Roman" w:eastAsia="Times New Roman"/>
          <w:sz w:val="21"/>
        </w:rPr>
        <w:t>Stage</w:t>
      </w:r>
      <w:r>
        <w:rPr>
          <w:rFonts w:ascii="Times New Roman" w:eastAsia="Times New Roman"/>
          <w:spacing w:val="3"/>
          <w:sz w:val="21"/>
        </w:rPr>
        <w:t xml:space="preserve"> </w:t>
      </w:r>
      <w:r>
        <w:rPr>
          <w:spacing w:val="6"/>
          <w:sz w:val="21"/>
        </w:rPr>
        <w:t>中，可以进行</w:t>
      </w:r>
      <w:r>
        <w:rPr>
          <w:rFonts w:ascii="Times New Roman" w:eastAsia="Times New Roman"/>
          <w:sz w:val="21"/>
        </w:rPr>
        <w:t>pipeline</w:t>
      </w:r>
      <w:r>
        <w:rPr>
          <w:rFonts w:ascii="Times New Roman" w:eastAsia="Times New Roman"/>
          <w:spacing w:val="3"/>
          <w:sz w:val="21"/>
        </w:rPr>
        <w:t xml:space="preserve"> </w:t>
      </w:r>
      <w:r>
        <w:rPr>
          <w:spacing w:val="-9"/>
          <w:sz w:val="21"/>
        </w:rPr>
        <w:t xml:space="preserve">式的计算。划分的 </w:t>
      </w:r>
      <w:r>
        <w:rPr>
          <w:rFonts w:ascii="Times New Roman" w:eastAsia="Times New Roman"/>
          <w:sz w:val="21"/>
        </w:rPr>
        <w:t>Stages</w:t>
      </w:r>
      <w:r>
        <w:rPr>
          <w:rFonts w:ascii="Times New Roman" w:eastAsia="Times New Roman"/>
          <w:spacing w:val="4"/>
          <w:sz w:val="21"/>
        </w:rPr>
        <w:t xml:space="preserve"> </w:t>
      </w:r>
      <w:r>
        <w:rPr>
          <w:spacing w:val="-3"/>
          <w:sz w:val="21"/>
        </w:rPr>
        <w:t>分两类，一类</w:t>
      </w:r>
      <w:r>
        <w:rPr>
          <w:spacing w:val="15"/>
          <w:sz w:val="21"/>
        </w:rPr>
        <w:t xml:space="preserve">叫做 </w:t>
      </w:r>
      <w:r>
        <w:rPr>
          <w:rFonts w:ascii="Times New Roman" w:eastAsia="Times New Roman"/>
          <w:sz w:val="21"/>
        </w:rPr>
        <w:t>ResultStage</w:t>
      </w:r>
      <w:r>
        <w:rPr>
          <w:rFonts w:ascii="Times New Roman" w:eastAsia="Times New Roman"/>
          <w:spacing w:val="-28"/>
          <w:sz w:val="21"/>
        </w:rPr>
        <w:t xml:space="preserve"> </w:t>
      </w:r>
      <w:r>
        <w:rPr>
          <w:spacing w:val="15"/>
          <w:sz w:val="21"/>
        </w:rPr>
        <w:t xml:space="preserve">，为 </w:t>
      </w:r>
      <w:r>
        <w:rPr>
          <w:rFonts w:ascii="Times New Roman" w:eastAsia="Times New Roman"/>
          <w:sz w:val="21"/>
        </w:rPr>
        <w:t>DAG</w:t>
      </w:r>
      <w:r>
        <w:rPr>
          <w:rFonts w:ascii="Times New Roman" w:eastAsia="Times New Roman"/>
          <w:spacing w:val="26"/>
          <w:sz w:val="21"/>
        </w:rPr>
        <w:t xml:space="preserve"> </w:t>
      </w:r>
      <w:r>
        <w:rPr>
          <w:spacing w:val="17"/>
          <w:sz w:val="21"/>
        </w:rPr>
        <w:t xml:space="preserve">最下游的 </w:t>
      </w:r>
      <w:r>
        <w:rPr>
          <w:rFonts w:ascii="Times New Roman" w:eastAsia="Times New Roman"/>
          <w:sz w:val="21"/>
        </w:rPr>
        <w:t>Stage</w:t>
      </w:r>
      <w:r>
        <w:rPr>
          <w:rFonts w:ascii="Times New Roman" w:eastAsia="Times New Roman"/>
          <w:spacing w:val="-28"/>
          <w:sz w:val="21"/>
        </w:rPr>
        <w:t xml:space="preserve"> </w:t>
      </w:r>
      <w:r>
        <w:rPr>
          <w:spacing w:val="14"/>
          <w:sz w:val="21"/>
        </w:rPr>
        <w:t xml:space="preserve">，由 </w:t>
      </w:r>
      <w:r>
        <w:rPr>
          <w:rFonts w:ascii="Times New Roman" w:eastAsia="Times New Roman"/>
          <w:sz w:val="21"/>
        </w:rPr>
        <w:t>Action</w:t>
      </w:r>
      <w:r>
        <w:rPr>
          <w:rFonts w:ascii="Times New Roman" w:eastAsia="Times New Roman"/>
          <w:spacing w:val="24"/>
          <w:sz w:val="21"/>
        </w:rPr>
        <w:t xml:space="preserve"> </w:t>
      </w:r>
      <w:r>
        <w:rPr>
          <w:spacing w:val="7"/>
          <w:sz w:val="21"/>
        </w:rPr>
        <w:t>方法决定， 另一类叫做</w:t>
      </w:r>
    </w:p>
    <w:p>
      <w:pPr>
        <w:pStyle w:val="7"/>
        <w:spacing w:line="268" w:lineRule="exact"/>
        <w:ind w:left="565"/>
      </w:pPr>
      <w:r>
        <w:rPr>
          <w:rFonts w:ascii="Times New Roman" w:eastAsia="Times New Roman"/>
        </w:rPr>
        <w:t>ShuffleMapStage</w:t>
      </w:r>
      <w:r>
        <w:t xml:space="preserve">，为下游 </w:t>
      </w:r>
      <w:r>
        <w:rPr>
          <w:rFonts w:ascii="Times New Roman" w:eastAsia="Times New Roman"/>
        </w:rPr>
        <w:t xml:space="preserve">Stage </w:t>
      </w:r>
      <w:r>
        <w:t xml:space="preserve">准备数据，下面看一个简单的例子 </w:t>
      </w:r>
      <w:r>
        <w:rPr>
          <w:rFonts w:ascii="Times New Roman" w:eastAsia="Times New Roman"/>
        </w:rPr>
        <w:t>WordCount</w:t>
      </w:r>
      <w:r>
        <w:t>。</w:t>
      </w:r>
    </w:p>
    <w:p>
      <w:pPr>
        <w:pStyle w:val="7"/>
        <w:spacing w:before="2"/>
        <w:rPr>
          <w:sz w:val="28"/>
        </w:rPr>
      </w:pPr>
      <w:r>
        <w:drawing>
          <wp:anchor distT="0" distB="0" distL="0" distR="0" simplePos="0" relativeHeight="251661312" behindDoc="0" locked="0" layoutInCell="1" allowOverlap="1">
            <wp:simplePos x="0" y="0"/>
            <wp:positionH relativeFrom="page">
              <wp:posOffset>1541780</wp:posOffset>
            </wp:positionH>
            <wp:positionV relativeFrom="paragraph">
              <wp:posOffset>254000</wp:posOffset>
            </wp:positionV>
            <wp:extent cx="4409440" cy="150939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2" cstate="print"/>
                    <a:stretch>
                      <a:fillRect/>
                    </a:stretch>
                  </pic:blipFill>
                  <pic:spPr>
                    <a:xfrm>
                      <a:off x="0" y="0"/>
                      <a:ext cx="4409367" cy="1509331"/>
                    </a:xfrm>
                    <a:prstGeom prst="rect">
                      <a:avLst/>
                    </a:prstGeom>
                  </pic:spPr>
                </pic:pic>
              </a:graphicData>
            </a:graphic>
          </wp:anchor>
        </w:drawing>
      </w:r>
    </w:p>
    <w:p>
      <w:pPr>
        <w:pStyle w:val="7"/>
        <w:spacing w:before="8"/>
        <w:rPr>
          <w:sz w:val="19"/>
        </w:rPr>
      </w:pPr>
    </w:p>
    <w:p>
      <w:pPr>
        <w:pStyle w:val="7"/>
        <w:spacing w:line="417" w:lineRule="auto"/>
        <w:ind w:left="140" w:right="511" w:firstLine="419"/>
        <w:jc w:val="both"/>
        <w:rPr>
          <w:rFonts w:ascii="Times New Roman" w:eastAsia="Times New Roman"/>
        </w:rPr>
      </w:pPr>
      <w:r>
        <w:rPr>
          <w:rFonts w:ascii="Times New Roman" w:eastAsia="Times New Roman"/>
        </w:rPr>
        <w:t>Job</w:t>
      </w:r>
      <w:r>
        <w:rPr>
          <w:rFonts w:ascii="Times New Roman" w:eastAsia="Times New Roman"/>
          <w:spacing w:val="3"/>
        </w:rPr>
        <w:t xml:space="preserve"> </w:t>
      </w:r>
      <w:r>
        <w:rPr>
          <w:spacing w:val="-24"/>
        </w:rPr>
        <w:t xml:space="preserve">由 </w:t>
      </w:r>
      <w:r>
        <w:rPr>
          <w:rFonts w:ascii="Times New Roman" w:eastAsia="Times New Roman"/>
          <w:spacing w:val="-3"/>
        </w:rPr>
        <w:t>saveAsTextFile</w:t>
      </w:r>
      <w:r>
        <w:rPr>
          <w:rFonts w:ascii="Times New Roman" w:eastAsia="Times New Roman"/>
          <w:spacing w:val="6"/>
        </w:rPr>
        <w:t xml:space="preserve"> </w:t>
      </w:r>
      <w:r>
        <w:rPr>
          <w:spacing w:val="-21"/>
        </w:rPr>
        <w:t xml:space="preserve">触发，该 </w:t>
      </w:r>
      <w:r>
        <w:rPr>
          <w:rFonts w:ascii="Times New Roman" w:eastAsia="Times New Roman"/>
        </w:rPr>
        <w:t>Job</w:t>
      </w:r>
      <w:r>
        <w:rPr>
          <w:rFonts w:ascii="Times New Roman" w:eastAsia="Times New Roman"/>
          <w:spacing w:val="2"/>
        </w:rPr>
        <w:t xml:space="preserve"> </w:t>
      </w:r>
      <w:r>
        <w:rPr>
          <w:spacing w:val="-25"/>
        </w:rPr>
        <w:t xml:space="preserve">由 </w:t>
      </w:r>
      <w:r>
        <w:rPr>
          <w:rFonts w:ascii="Times New Roman" w:eastAsia="Times New Roman"/>
        </w:rPr>
        <w:t>RDD-3</w:t>
      </w:r>
      <w:r>
        <w:rPr>
          <w:rFonts w:ascii="Times New Roman" w:eastAsia="Times New Roman"/>
          <w:spacing w:val="3"/>
        </w:rPr>
        <w:t xml:space="preserve"> </w:t>
      </w:r>
      <w:r>
        <w:rPr>
          <w:spacing w:val="-24"/>
        </w:rPr>
        <w:t xml:space="preserve">和 </w:t>
      </w:r>
      <w:r>
        <w:rPr>
          <w:rFonts w:ascii="Times New Roman" w:eastAsia="Times New Roman"/>
          <w:spacing w:val="-3"/>
        </w:rPr>
        <w:t>saveAsTextFile</w:t>
      </w:r>
      <w:r>
        <w:rPr>
          <w:rFonts w:ascii="Times New Roman" w:eastAsia="Times New Roman"/>
          <w:spacing w:val="4"/>
        </w:rPr>
        <w:t xml:space="preserve"> </w:t>
      </w:r>
      <w:r>
        <w:rPr>
          <w:spacing w:val="-15"/>
        </w:rPr>
        <w:t xml:space="preserve">方法组成，根据 </w:t>
      </w:r>
      <w:r>
        <w:rPr>
          <w:rFonts w:ascii="Times New Roman" w:eastAsia="Times New Roman"/>
        </w:rPr>
        <w:t>RDD</w:t>
      </w:r>
      <w:r>
        <w:rPr>
          <w:rFonts w:ascii="Times New Roman" w:eastAsia="Times New Roman"/>
          <w:spacing w:val="6"/>
        </w:rPr>
        <w:t xml:space="preserve"> </w:t>
      </w:r>
      <w:r>
        <w:t>之</w:t>
      </w:r>
      <w:r>
        <w:rPr>
          <w:spacing w:val="4"/>
        </w:rPr>
        <w:t>间的依赖关系从</w:t>
      </w:r>
      <w:r>
        <w:rPr>
          <w:rFonts w:ascii="Times New Roman" w:eastAsia="Times New Roman"/>
        </w:rPr>
        <w:t>RDD-3</w:t>
      </w:r>
      <w:r>
        <w:rPr>
          <w:rFonts w:ascii="Times New Roman" w:eastAsia="Times New Roman"/>
          <w:spacing w:val="21"/>
        </w:rPr>
        <w:t xml:space="preserve"> </w:t>
      </w:r>
      <w:r>
        <w:rPr>
          <w:spacing w:val="-10"/>
        </w:rPr>
        <w:t xml:space="preserve">开始回溯搜索，直到没有依赖的 </w:t>
      </w:r>
      <w:r>
        <w:rPr>
          <w:rFonts w:ascii="Times New Roman" w:eastAsia="Times New Roman"/>
          <w:spacing w:val="-8"/>
        </w:rPr>
        <w:t>RDD-0</w:t>
      </w:r>
      <w:r>
        <w:rPr>
          <w:spacing w:val="-4"/>
        </w:rPr>
        <w:t>，在回溯搜索过程中，</w:t>
      </w:r>
      <w:r>
        <w:rPr>
          <w:rFonts w:ascii="Times New Roman" w:eastAsia="Times New Roman"/>
          <w:spacing w:val="-9"/>
        </w:rPr>
        <w:t>RDD-</w:t>
      </w:r>
    </w:p>
    <w:p>
      <w:pPr>
        <w:pStyle w:val="7"/>
        <w:spacing w:line="417" w:lineRule="auto"/>
        <w:ind w:left="140" w:right="511"/>
        <w:jc w:val="both"/>
      </w:pPr>
      <w:r>
        <w:rPr>
          <w:rFonts w:ascii="Times New Roman" w:eastAsia="Times New Roman"/>
        </w:rPr>
        <w:t>3</w:t>
      </w:r>
      <w:r>
        <w:rPr>
          <w:rFonts w:ascii="Times New Roman" w:eastAsia="Times New Roman"/>
          <w:spacing w:val="2"/>
        </w:rPr>
        <w:t xml:space="preserve"> </w:t>
      </w:r>
      <w:r>
        <w:rPr>
          <w:spacing w:val="-17"/>
        </w:rPr>
        <w:t xml:space="preserve">依赖 </w:t>
      </w:r>
      <w:r>
        <w:rPr>
          <w:rFonts w:ascii="Times New Roman" w:eastAsia="Times New Roman"/>
        </w:rPr>
        <w:t>RDD-2</w:t>
      </w:r>
      <w:r>
        <w:rPr>
          <w:spacing w:val="1"/>
        </w:rPr>
        <w:t>，并且是宽依赖，所以在</w:t>
      </w:r>
      <w:r>
        <w:rPr>
          <w:rFonts w:ascii="Times New Roman" w:eastAsia="Times New Roman"/>
        </w:rPr>
        <w:t>RDD-2</w:t>
      </w:r>
      <w:r>
        <w:rPr>
          <w:rFonts w:ascii="Times New Roman" w:eastAsia="Times New Roman"/>
          <w:spacing w:val="3"/>
        </w:rPr>
        <w:t xml:space="preserve"> </w:t>
      </w:r>
      <w:r>
        <w:rPr>
          <w:spacing w:val="-25"/>
        </w:rPr>
        <w:t xml:space="preserve">和 </w:t>
      </w:r>
      <w:r>
        <w:rPr>
          <w:rFonts w:ascii="Times New Roman" w:eastAsia="Times New Roman"/>
        </w:rPr>
        <w:t>RDD-3</w:t>
      </w:r>
      <w:r>
        <w:rPr>
          <w:rFonts w:ascii="Times New Roman" w:eastAsia="Times New Roman"/>
          <w:spacing w:val="3"/>
        </w:rPr>
        <w:t xml:space="preserve"> </w:t>
      </w:r>
      <w:r>
        <w:rPr>
          <w:spacing w:val="-12"/>
        </w:rPr>
        <w:t xml:space="preserve">之间划分 </w:t>
      </w:r>
      <w:r>
        <w:rPr>
          <w:rFonts w:ascii="Times New Roman" w:eastAsia="Times New Roman"/>
        </w:rPr>
        <w:t>Stage</w:t>
      </w:r>
      <w:r>
        <w:t>，</w:t>
      </w:r>
      <w:r>
        <w:rPr>
          <w:rFonts w:ascii="Times New Roman" w:eastAsia="Times New Roman"/>
        </w:rPr>
        <w:t>RDD-3</w:t>
      </w:r>
      <w:r>
        <w:rPr>
          <w:rFonts w:ascii="Times New Roman" w:eastAsia="Times New Roman"/>
          <w:spacing w:val="3"/>
        </w:rPr>
        <w:t xml:space="preserve"> </w:t>
      </w:r>
      <w:r>
        <w:rPr>
          <w:spacing w:val="-2"/>
        </w:rPr>
        <w:t>被划到最</w:t>
      </w:r>
      <w:r>
        <w:rPr>
          <w:spacing w:val="-15"/>
        </w:rPr>
        <w:t xml:space="preserve">后一个 </w:t>
      </w:r>
      <w:r>
        <w:rPr>
          <w:rFonts w:ascii="Times New Roman" w:eastAsia="Times New Roman"/>
        </w:rPr>
        <w:t>Stage</w:t>
      </w:r>
      <w:r>
        <w:rPr>
          <w:spacing w:val="-18"/>
        </w:rPr>
        <w:t xml:space="preserve">，即 </w:t>
      </w:r>
      <w:r>
        <w:rPr>
          <w:rFonts w:ascii="Times New Roman" w:eastAsia="Times New Roman"/>
        </w:rPr>
        <w:t>ResultStage</w:t>
      </w:r>
      <w:r>
        <w:rPr>
          <w:rFonts w:ascii="Times New Roman" w:eastAsia="Times New Roman"/>
          <w:spacing w:val="2"/>
        </w:rPr>
        <w:t xml:space="preserve"> </w:t>
      </w:r>
      <w:r>
        <w:t>中，</w:t>
      </w:r>
      <w:r>
        <w:rPr>
          <w:rFonts w:ascii="Times New Roman" w:eastAsia="Times New Roman"/>
        </w:rPr>
        <w:t>RDD-2</w:t>
      </w:r>
      <w:r>
        <w:rPr>
          <w:rFonts w:ascii="Times New Roman" w:eastAsia="Times New Roman"/>
          <w:spacing w:val="-2"/>
        </w:rPr>
        <w:t xml:space="preserve"> </w:t>
      </w:r>
      <w:r>
        <w:rPr>
          <w:spacing w:val="25"/>
        </w:rPr>
        <w:t>依赖</w:t>
      </w:r>
      <w:r>
        <w:rPr>
          <w:rFonts w:ascii="Times New Roman" w:eastAsia="Times New Roman"/>
        </w:rPr>
        <w:t>RDD-1</w:t>
      </w:r>
      <w:r>
        <w:t>，</w:t>
      </w:r>
      <w:r>
        <w:rPr>
          <w:rFonts w:ascii="Times New Roman" w:eastAsia="Times New Roman"/>
        </w:rPr>
        <w:t>RDD-1</w:t>
      </w:r>
      <w:r>
        <w:rPr>
          <w:rFonts w:ascii="Times New Roman" w:eastAsia="Times New Roman"/>
          <w:spacing w:val="2"/>
        </w:rPr>
        <w:t xml:space="preserve"> </w:t>
      </w:r>
      <w:r>
        <w:rPr>
          <w:spacing w:val="25"/>
        </w:rPr>
        <w:t>依赖</w:t>
      </w:r>
      <w:r>
        <w:rPr>
          <w:rFonts w:ascii="Times New Roman" w:eastAsia="Times New Roman"/>
        </w:rPr>
        <w:t>RDD-0</w:t>
      </w:r>
      <w:r>
        <w:rPr>
          <w:spacing w:val="-3"/>
        </w:rPr>
        <w:t>，这些依赖都是</w:t>
      </w:r>
      <w:r>
        <w:rPr>
          <w:spacing w:val="-6"/>
        </w:rPr>
        <w:t xml:space="preserve">窄依赖，所以将 </w:t>
      </w:r>
      <w:r>
        <w:rPr>
          <w:rFonts w:ascii="Times New Roman" w:eastAsia="Times New Roman"/>
        </w:rPr>
        <w:t>RDD-0</w:t>
      </w:r>
      <w:r>
        <w:rPr>
          <w:spacing w:val="-3"/>
        </w:rPr>
        <w:t>、</w:t>
      </w:r>
      <w:r>
        <w:rPr>
          <w:rFonts w:ascii="Times New Roman" w:eastAsia="Times New Roman"/>
        </w:rPr>
        <w:t>RDD-1</w:t>
      </w:r>
      <w:r>
        <w:rPr>
          <w:rFonts w:ascii="Times New Roman" w:eastAsia="Times New Roman"/>
          <w:spacing w:val="34"/>
        </w:rPr>
        <w:t xml:space="preserve"> </w:t>
      </w:r>
      <w:r>
        <w:rPr>
          <w:spacing w:val="-11"/>
        </w:rPr>
        <w:t xml:space="preserve">和 </w:t>
      </w:r>
      <w:r>
        <w:rPr>
          <w:rFonts w:ascii="Times New Roman" w:eastAsia="Times New Roman"/>
        </w:rPr>
        <w:t>RDD-2</w:t>
      </w:r>
      <w:r>
        <w:rPr>
          <w:rFonts w:ascii="Times New Roman" w:eastAsia="Times New Roman"/>
          <w:spacing w:val="30"/>
        </w:rPr>
        <w:t xml:space="preserve"> </w:t>
      </w:r>
      <w:r>
        <w:rPr>
          <w:spacing w:val="-6"/>
        </w:rPr>
        <w:t xml:space="preserve">划分到同一个 </w:t>
      </w:r>
      <w:r>
        <w:rPr>
          <w:rFonts w:ascii="Times New Roman" w:eastAsia="Times New Roman"/>
        </w:rPr>
        <w:t>Stage</w:t>
      </w:r>
      <w:r>
        <w:rPr>
          <w:spacing w:val="-7"/>
        </w:rPr>
        <w:t xml:space="preserve">，形成 </w:t>
      </w:r>
      <w:r>
        <w:rPr>
          <w:rFonts w:ascii="Times New Roman" w:eastAsia="Times New Roman"/>
        </w:rPr>
        <w:t>pipeline</w:t>
      </w:r>
      <w:r>
        <w:rPr>
          <w:rFonts w:ascii="Times New Roman" w:eastAsia="Times New Roman"/>
          <w:spacing w:val="34"/>
        </w:rPr>
        <w:t xml:space="preserve"> </w:t>
      </w:r>
      <w:r>
        <w:rPr>
          <w:spacing w:val="-24"/>
        </w:rPr>
        <w:t>操作，。即</w:t>
      </w:r>
    </w:p>
    <w:p>
      <w:pPr>
        <w:pStyle w:val="7"/>
        <w:spacing w:line="417" w:lineRule="auto"/>
        <w:ind w:left="140" w:right="516"/>
        <w:jc w:val="both"/>
      </w:pPr>
      <w:r>
        <w:rPr>
          <w:rFonts w:ascii="Times New Roman" w:eastAsia="Times New Roman"/>
        </w:rPr>
        <w:t xml:space="preserve">ShuffleMapStage </w:t>
      </w:r>
      <w:r>
        <w:rPr>
          <w:spacing w:val="-5"/>
        </w:rPr>
        <w:t xml:space="preserve">中，实际执行的时候，数据记录会一气呵成地执行 </w:t>
      </w:r>
      <w:r>
        <w:rPr>
          <w:rFonts w:ascii="Times New Roman" w:eastAsia="Times New Roman"/>
        </w:rPr>
        <w:t xml:space="preserve">RDD-0 </w:t>
      </w:r>
      <w:r>
        <w:rPr>
          <w:spacing w:val="-15"/>
        </w:rPr>
        <w:t xml:space="preserve">到 </w:t>
      </w:r>
      <w:r>
        <w:rPr>
          <w:rFonts w:ascii="Times New Roman" w:eastAsia="Times New Roman"/>
        </w:rPr>
        <w:t xml:space="preserve">RDD-2 </w:t>
      </w:r>
      <w:r>
        <w:rPr>
          <w:spacing w:val="-3"/>
        </w:rPr>
        <w:t>的转化。不难看出，其本质上是一个深度优先搜索</w:t>
      </w:r>
      <w:r>
        <w:t>（</w:t>
      </w:r>
      <w:r>
        <w:rPr>
          <w:rFonts w:ascii="Times New Roman" w:eastAsia="Times New Roman"/>
        </w:rPr>
        <w:t>Depth First Search</w:t>
      </w:r>
      <w:r>
        <w:t>）</w:t>
      </w:r>
      <w:r>
        <w:rPr>
          <w:spacing w:val="-2"/>
        </w:rPr>
        <w:t>算法。</w:t>
      </w:r>
    </w:p>
    <w:p>
      <w:pPr>
        <w:pStyle w:val="7"/>
        <w:spacing w:line="417" w:lineRule="auto"/>
        <w:ind w:left="140" w:right="511" w:firstLine="419"/>
        <w:jc w:val="both"/>
      </w:pPr>
      <w:r>
        <w:rPr>
          <w:spacing w:val="-13"/>
        </w:rPr>
        <w:t xml:space="preserve">一个 </w:t>
      </w:r>
      <w:r>
        <w:rPr>
          <w:rFonts w:ascii="Times New Roman" w:eastAsia="Times New Roman"/>
        </w:rPr>
        <w:t xml:space="preserve">Stage </w:t>
      </w:r>
      <w:r>
        <w:rPr>
          <w:spacing w:val="-6"/>
        </w:rPr>
        <w:t xml:space="preserve">是否被提交，需要判断它的父 </w:t>
      </w:r>
      <w:r>
        <w:rPr>
          <w:rFonts w:ascii="Times New Roman" w:eastAsia="Times New Roman"/>
        </w:rPr>
        <w:t xml:space="preserve">Stage </w:t>
      </w:r>
      <w:r>
        <w:rPr>
          <w:spacing w:val="-7"/>
        </w:rPr>
        <w:t xml:space="preserve">是否执行，只有在父 </w:t>
      </w:r>
      <w:r>
        <w:rPr>
          <w:rFonts w:ascii="Times New Roman" w:eastAsia="Times New Roman"/>
        </w:rPr>
        <w:t xml:space="preserve">Stage </w:t>
      </w:r>
      <w:r>
        <w:rPr>
          <w:spacing w:val="-2"/>
        </w:rPr>
        <w:t>执行完毕才</w:t>
      </w:r>
      <w:r>
        <w:rPr>
          <w:spacing w:val="-11"/>
        </w:rPr>
        <w:t xml:space="preserve">能提交当前 </w:t>
      </w:r>
      <w:r>
        <w:rPr>
          <w:rFonts w:ascii="Times New Roman" w:eastAsia="Times New Roman"/>
          <w:spacing w:val="-5"/>
        </w:rPr>
        <w:t>Stage</w:t>
      </w:r>
      <w:r>
        <w:rPr>
          <w:spacing w:val="-11"/>
        </w:rPr>
        <w:t xml:space="preserve">，如果一个 </w:t>
      </w:r>
      <w:r>
        <w:rPr>
          <w:rFonts w:ascii="Times New Roman" w:eastAsia="Times New Roman"/>
        </w:rPr>
        <w:t xml:space="preserve">Stage </w:t>
      </w:r>
      <w:r>
        <w:rPr>
          <w:spacing w:val="-14"/>
        </w:rPr>
        <w:t xml:space="preserve">没有父 </w:t>
      </w:r>
      <w:r>
        <w:rPr>
          <w:rFonts w:ascii="Times New Roman" w:eastAsia="Times New Roman"/>
          <w:spacing w:val="-5"/>
        </w:rPr>
        <w:t>Stage</w:t>
      </w:r>
      <w:r>
        <w:rPr>
          <w:spacing w:val="-11"/>
        </w:rPr>
        <w:t xml:space="preserve">，那么从该 </w:t>
      </w:r>
      <w:r>
        <w:rPr>
          <w:rFonts w:ascii="Times New Roman" w:eastAsia="Times New Roman"/>
        </w:rPr>
        <w:t xml:space="preserve">Stage </w:t>
      </w:r>
      <w:r>
        <w:rPr>
          <w:spacing w:val="-7"/>
        </w:rPr>
        <w:t>开始提交。</w:t>
      </w:r>
      <w:r>
        <w:rPr>
          <w:rFonts w:ascii="Times New Roman" w:eastAsia="Times New Roman"/>
        </w:rPr>
        <w:t xml:space="preserve">Stage </w:t>
      </w:r>
      <w:r>
        <w:rPr>
          <w:spacing w:val="-3"/>
        </w:rPr>
        <w:t>提交时会</w:t>
      </w:r>
      <w:r>
        <w:rPr>
          <w:spacing w:val="-17"/>
        </w:rPr>
        <w:t xml:space="preserve">将 </w:t>
      </w:r>
      <w:r>
        <w:rPr>
          <w:rFonts w:ascii="Times New Roman" w:eastAsia="Times New Roman"/>
          <w:spacing w:val="-5"/>
        </w:rPr>
        <w:t xml:space="preserve">Task </w:t>
      </w:r>
      <w:r>
        <w:rPr>
          <w:spacing w:val="-2"/>
        </w:rPr>
        <w:t>信息</w:t>
      </w:r>
      <w:r>
        <w:rPr>
          <w:spacing w:val="-3"/>
        </w:rPr>
        <w:t>（分区信息以及方法等）</w:t>
      </w:r>
      <w:r>
        <w:rPr>
          <w:spacing w:val="-7"/>
        </w:rPr>
        <w:t xml:space="preserve">序列化并被打包成 </w:t>
      </w:r>
      <w:r>
        <w:rPr>
          <w:rFonts w:ascii="Times New Roman" w:eastAsia="Times New Roman"/>
          <w:spacing w:val="-3"/>
        </w:rPr>
        <w:t xml:space="preserve">TaskSet </w:t>
      </w:r>
      <w:r>
        <w:rPr>
          <w:spacing w:val="-12"/>
        </w:rPr>
        <w:t xml:space="preserve">交给 </w:t>
      </w:r>
      <w:r>
        <w:rPr>
          <w:rFonts w:ascii="Times New Roman" w:eastAsia="Times New Roman"/>
        </w:rPr>
        <w:t>TaskScheduler</w:t>
      </w:r>
      <w:r>
        <w:rPr>
          <w:spacing w:val="-2"/>
        </w:rPr>
        <w:t>，一个</w:t>
      </w:r>
    </w:p>
    <w:p>
      <w:pPr>
        <w:spacing w:after="0" w:line="417" w:lineRule="auto"/>
        <w:jc w:val="both"/>
        <w:sectPr>
          <w:pgSz w:w="11910" w:h="16840"/>
          <w:pgMar w:top="1620" w:right="1280" w:bottom="1260" w:left="1660" w:header="852" w:footer="1064" w:gutter="0"/>
          <w:cols w:space="720" w:num="1"/>
        </w:sectPr>
      </w:pPr>
    </w:p>
    <w:p>
      <w:pPr>
        <w:pStyle w:val="7"/>
        <w:spacing w:before="49" w:line="417" w:lineRule="auto"/>
        <w:ind w:left="140" w:right="511"/>
        <w:jc w:val="both"/>
      </w:pPr>
      <w:r>
        <w:rPr>
          <w:rFonts w:ascii="Times New Roman" w:eastAsia="Times New Roman"/>
        </w:rPr>
        <w:t xml:space="preserve">Partition </w:t>
      </w:r>
      <w:r>
        <w:rPr>
          <w:spacing w:val="-12"/>
        </w:rPr>
        <w:t xml:space="preserve">对应一个 </w:t>
      </w:r>
      <w:r>
        <w:rPr>
          <w:rFonts w:ascii="Times New Roman" w:eastAsia="Times New Roman"/>
          <w:spacing w:val="-14"/>
        </w:rPr>
        <w:t>Task</w:t>
      </w:r>
      <w:r>
        <w:rPr>
          <w:spacing w:val="-13"/>
        </w:rPr>
        <w:t xml:space="preserve">，另一方面 </w:t>
      </w:r>
      <w:r>
        <w:rPr>
          <w:rFonts w:ascii="Times New Roman" w:eastAsia="Times New Roman"/>
        </w:rPr>
        <w:t xml:space="preserve">TaskScheduler </w:t>
      </w:r>
      <w:r>
        <w:rPr>
          <w:spacing w:val="-15"/>
        </w:rPr>
        <w:t xml:space="preserve">会监控 </w:t>
      </w:r>
      <w:r>
        <w:rPr>
          <w:rFonts w:ascii="Times New Roman" w:eastAsia="Times New Roman"/>
        </w:rPr>
        <w:t xml:space="preserve">Stage </w:t>
      </w:r>
      <w:r>
        <w:rPr>
          <w:spacing w:val="-14"/>
        </w:rPr>
        <w:t xml:space="preserve">的运行状态，只有 </w:t>
      </w:r>
      <w:r>
        <w:rPr>
          <w:rFonts w:ascii="Times New Roman" w:eastAsia="Times New Roman"/>
        </w:rPr>
        <w:t xml:space="preserve">Executor </w:t>
      </w:r>
      <w:r>
        <w:t>丢</w:t>
      </w:r>
      <w:r>
        <w:rPr>
          <w:spacing w:val="-14"/>
        </w:rPr>
        <w:t xml:space="preserve">失或者 </w:t>
      </w:r>
      <w:r>
        <w:rPr>
          <w:rFonts w:ascii="Times New Roman" w:eastAsia="Times New Roman"/>
          <w:spacing w:val="-5"/>
        </w:rPr>
        <w:t xml:space="preserve">Task </w:t>
      </w:r>
      <w:r>
        <w:rPr>
          <w:spacing w:val="-17"/>
        </w:rPr>
        <w:t xml:space="preserve">由于 </w:t>
      </w:r>
      <w:r>
        <w:rPr>
          <w:rFonts w:ascii="Times New Roman" w:eastAsia="Times New Roman"/>
        </w:rPr>
        <w:t xml:space="preserve">Fetch </w:t>
      </w:r>
      <w:r>
        <w:rPr>
          <w:spacing w:val="-7"/>
        </w:rPr>
        <w:t xml:space="preserve">失败才需要重新提交失败的 </w:t>
      </w:r>
      <w:r>
        <w:rPr>
          <w:rFonts w:ascii="Times New Roman" w:eastAsia="Times New Roman"/>
        </w:rPr>
        <w:t xml:space="preserve">Stage </w:t>
      </w:r>
      <w:r>
        <w:rPr>
          <w:spacing w:val="-8"/>
        </w:rPr>
        <w:t>以调度运行失败的任务，其他类型</w:t>
      </w:r>
      <w:r>
        <w:rPr>
          <w:spacing w:val="-31"/>
        </w:rPr>
        <w:t xml:space="preserve">的 </w:t>
      </w:r>
      <w:r>
        <w:rPr>
          <w:rFonts w:ascii="Times New Roman" w:eastAsia="Times New Roman"/>
          <w:spacing w:val="-5"/>
        </w:rPr>
        <w:t xml:space="preserve">Task </w:t>
      </w:r>
      <w:r>
        <w:rPr>
          <w:spacing w:val="10"/>
        </w:rPr>
        <w:t>失败会在</w:t>
      </w:r>
      <w:r>
        <w:rPr>
          <w:rFonts w:ascii="Times New Roman" w:eastAsia="Times New Roman"/>
        </w:rPr>
        <w:t xml:space="preserve">TaskScheduler </w:t>
      </w:r>
      <w:r>
        <w:rPr>
          <w:spacing w:val="-3"/>
        </w:rPr>
        <w:t>的调度过程中重试。</w:t>
      </w:r>
    </w:p>
    <w:p>
      <w:pPr>
        <w:pStyle w:val="7"/>
        <w:spacing w:line="269" w:lineRule="exact"/>
        <w:ind w:left="560"/>
      </w:pPr>
      <w:r>
        <w:t xml:space="preserve">相对来说 </w:t>
      </w:r>
      <w:r>
        <w:rPr>
          <w:rFonts w:ascii="Times New Roman" w:eastAsia="Times New Roman"/>
        </w:rPr>
        <w:t xml:space="preserve">DAGScheduler </w:t>
      </w:r>
      <w:r>
        <w:t xml:space="preserve">做的事情较为简单，仅仅是在 </w:t>
      </w:r>
      <w:r>
        <w:rPr>
          <w:rFonts w:ascii="Times New Roman" w:eastAsia="Times New Roman"/>
        </w:rPr>
        <w:t xml:space="preserve">Stage </w:t>
      </w:r>
      <w:r>
        <w:t xml:space="preserve">层面上划分 </w:t>
      </w:r>
      <w:r>
        <w:rPr>
          <w:rFonts w:ascii="Times New Roman" w:eastAsia="Times New Roman"/>
        </w:rPr>
        <w:t>DAG</w:t>
      </w:r>
      <w:r>
        <w:t>，提交</w:t>
      </w:r>
    </w:p>
    <w:p>
      <w:pPr>
        <w:pStyle w:val="7"/>
        <w:spacing w:before="7"/>
        <w:rPr>
          <w:sz w:val="15"/>
        </w:rPr>
      </w:pPr>
    </w:p>
    <w:p>
      <w:pPr>
        <w:pStyle w:val="7"/>
        <w:ind w:left="140"/>
      </w:pPr>
      <w:r>
        <w:rPr>
          <w:rFonts w:ascii="Times New Roman" w:eastAsia="Times New Roman"/>
        </w:rPr>
        <w:t xml:space="preserve">Stage </w:t>
      </w:r>
      <w:r>
        <w:t>并监控相关状态信息。</w:t>
      </w:r>
      <w:r>
        <w:rPr>
          <w:rFonts w:ascii="Times New Roman" w:eastAsia="Times New Roman"/>
        </w:rPr>
        <w:t xml:space="preserve">TaskScheduler </w:t>
      </w:r>
      <w:r>
        <w:t>则相对较为复杂，下面详细阐述其细节。</w:t>
      </w:r>
    </w:p>
    <w:p>
      <w:pPr>
        <w:pStyle w:val="7"/>
        <w:spacing w:before="1"/>
        <w:rPr>
          <w:sz w:val="18"/>
        </w:rPr>
      </w:pPr>
    </w:p>
    <w:p>
      <w:pPr>
        <w:pStyle w:val="3"/>
        <w:numPr>
          <w:ilvl w:val="1"/>
          <w:numId w:val="14"/>
        </w:numPr>
        <w:tabs>
          <w:tab w:val="left" w:pos="563"/>
        </w:tabs>
        <w:spacing w:before="0" w:after="0" w:line="240" w:lineRule="auto"/>
        <w:ind w:left="562" w:right="0" w:hanging="422"/>
        <w:jc w:val="left"/>
        <w:rPr>
          <w:rFonts w:hint="eastAsia" w:ascii="宋体" w:eastAsia="宋体"/>
        </w:rPr>
      </w:pPr>
      <w:r>
        <w:t>Spark</w:t>
      </w:r>
      <w:r>
        <w:rPr>
          <w:spacing w:val="-5"/>
        </w:rPr>
        <w:t xml:space="preserve"> </w:t>
      </w:r>
      <w:r>
        <w:rPr>
          <w:spacing w:val="-7"/>
        </w:rPr>
        <w:t>Task</w:t>
      </w:r>
      <w:r>
        <w:rPr>
          <w:spacing w:val="-4"/>
        </w:rPr>
        <w:t xml:space="preserve"> </w:t>
      </w:r>
      <w:r>
        <w:rPr>
          <w:rFonts w:hint="eastAsia" w:ascii="宋体" w:eastAsia="宋体"/>
        </w:rPr>
        <w:t>级调度</w:t>
      </w:r>
    </w:p>
    <w:p>
      <w:pPr>
        <w:pStyle w:val="7"/>
        <w:spacing w:before="233" w:line="417" w:lineRule="auto"/>
        <w:ind w:left="140" w:right="513" w:firstLine="419"/>
        <w:jc w:val="both"/>
      </w:pPr>
      <w:r>
        <w:drawing>
          <wp:anchor distT="0" distB="0" distL="0" distR="0" simplePos="0" relativeHeight="251661312" behindDoc="0" locked="0" layoutInCell="1" allowOverlap="1">
            <wp:simplePos x="0" y="0"/>
            <wp:positionH relativeFrom="page">
              <wp:posOffset>2961640</wp:posOffset>
            </wp:positionH>
            <wp:positionV relativeFrom="paragraph">
              <wp:posOffset>1112520</wp:posOffset>
            </wp:positionV>
            <wp:extent cx="1617345" cy="86804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4" cstate="print"/>
                    <a:stretch>
                      <a:fillRect/>
                    </a:stretch>
                  </pic:blipFill>
                  <pic:spPr>
                    <a:xfrm>
                      <a:off x="0" y="0"/>
                      <a:ext cx="1617290" cy="867918"/>
                    </a:xfrm>
                    <a:prstGeom prst="rect">
                      <a:avLst/>
                    </a:prstGeom>
                  </pic:spPr>
                </pic:pic>
              </a:graphicData>
            </a:graphic>
          </wp:anchor>
        </w:drawing>
      </w:r>
      <w:r>
        <w:rPr>
          <w:rFonts w:ascii="Times New Roman" w:eastAsia="Times New Roman"/>
        </w:rPr>
        <w:t xml:space="preserve">Spark </w:t>
      </w:r>
      <w:r>
        <w:rPr>
          <w:rFonts w:ascii="Times New Roman" w:eastAsia="Times New Roman"/>
          <w:spacing w:val="-4"/>
        </w:rPr>
        <w:t xml:space="preserve">Task </w:t>
      </w:r>
      <w:r>
        <w:rPr>
          <w:spacing w:val="-10"/>
        </w:rPr>
        <w:t xml:space="preserve">的调度是由 </w:t>
      </w:r>
      <w:r>
        <w:rPr>
          <w:rFonts w:ascii="Times New Roman" w:eastAsia="Times New Roman"/>
        </w:rPr>
        <w:t xml:space="preserve">TaskScheduler </w:t>
      </w:r>
      <w:r>
        <w:rPr>
          <w:spacing w:val="-3"/>
        </w:rPr>
        <w:t>来完成，由前文可知，</w:t>
      </w:r>
      <w:r>
        <w:rPr>
          <w:rFonts w:ascii="Times New Roman" w:eastAsia="Times New Roman"/>
        </w:rPr>
        <w:t xml:space="preserve">DAGScheduler </w:t>
      </w:r>
      <w:r>
        <w:rPr>
          <w:spacing w:val="-23"/>
        </w:rPr>
        <w:t xml:space="preserve">将 </w:t>
      </w:r>
      <w:r>
        <w:rPr>
          <w:rFonts w:ascii="Times New Roman" w:eastAsia="Times New Roman"/>
        </w:rPr>
        <w:t xml:space="preserve">Stage </w:t>
      </w:r>
      <w:r>
        <w:t>打</w:t>
      </w:r>
      <w:r>
        <w:rPr>
          <w:spacing w:val="-8"/>
        </w:rPr>
        <w:t xml:space="preserve">包到交给 </w:t>
      </w:r>
      <w:r>
        <w:rPr>
          <w:rFonts w:ascii="Times New Roman" w:eastAsia="Times New Roman"/>
          <w:spacing w:val="-3"/>
        </w:rPr>
        <w:t>TaskScheTaskSetduler</w:t>
      </w:r>
      <w:r>
        <w:rPr>
          <w:spacing w:val="-3"/>
        </w:rPr>
        <w:t>，</w:t>
      </w:r>
      <w:r>
        <w:rPr>
          <w:rFonts w:ascii="Times New Roman" w:eastAsia="Times New Roman"/>
          <w:spacing w:val="-3"/>
        </w:rPr>
        <w:t xml:space="preserve">TaskScheduler </w:t>
      </w:r>
      <w:r>
        <w:rPr>
          <w:spacing w:val="-13"/>
        </w:rPr>
        <w:t xml:space="preserve">会将 </w:t>
      </w:r>
      <w:r>
        <w:rPr>
          <w:rFonts w:ascii="Times New Roman" w:eastAsia="Times New Roman"/>
          <w:spacing w:val="-3"/>
        </w:rPr>
        <w:t xml:space="preserve">TaskSet </w:t>
      </w:r>
      <w:r>
        <w:rPr>
          <w:spacing w:val="-10"/>
        </w:rPr>
        <w:t xml:space="preserve">封装为 </w:t>
      </w:r>
      <w:r>
        <w:rPr>
          <w:rFonts w:ascii="Times New Roman" w:eastAsia="Times New Roman"/>
        </w:rPr>
        <w:t xml:space="preserve">TaskSetManager </w:t>
      </w:r>
      <w:r>
        <w:rPr>
          <w:spacing w:val="-2"/>
        </w:rPr>
        <w:t>加入到</w:t>
      </w:r>
      <w:r>
        <w:rPr>
          <w:spacing w:val="-3"/>
        </w:rPr>
        <w:t>调度队列中，</w:t>
      </w:r>
      <w:r>
        <w:rPr>
          <w:rFonts w:ascii="Times New Roman" w:eastAsia="Times New Roman"/>
        </w:rPr>
        <w:t xml:space="preserve">TaskSetManager </w:t>
      </w:r>
      <w:r>
        <w:rPr>
          <w:spacing w:val="-3"/>
        </w:rPr>
        <w:t>结构如下图所示。</w:t>
      </w:r>
    </w:p>
    <w:p>
      <w:pPr>
        <w:pStyle w:val="7"/>
        <w:spacing w:before="180"/>
        <w:ind w:left="560"/>
      </w:pPr>
      <w:r>
        <w:rPr>
          <w:rFonts w:ascii="Times New Roman" w:eastAsia="Times New Roman"/>
          <w:color w:val="FF0000"/>
        </w:rPr>
        <w:t xml:space="preserve">TaskSetManager </w:t>
      </w:r>
      <w:r>
        <w:rPr>
          <w:color w:val="FF0000"/>
        </w:rPr>
        <w:t xml:space="preserve">负责监控管理同一个 </w:t>
      </w:r>
      <w:r>
        <w:rPr>
          <w:rFonts w:ascii="Times New Roman" w:eastAsia="Times New Roman"/>
          <w:color w:val="FF0000"/>
        </w:rPr>
        <w:t xml:space="preserve">Stage </w:t>
      </w:r>
      <w:r>
        <w:rPr>
          <w:color w:val="FF0000"/>
        </w:rPr>
        <w:t xml:space="preserve">中的 </w:t>
      </w:r>
      <w:r>
        <w:rPr>
          <w:rFonts w:ascii="Times New Roman" w:eastAsia="Times New Roman"/>
          <w:color w:val="FF0000"/>
        </w:rPr>
        <w:t xml:space="preserve">Tasks </w:t>
      </w:r>
      <w:r>
        <w:rPr>
          <w:color w:val="FF0000"/>
        </w:rPr>
        <w:t xml:space="preserve">， </w:t>
      </w:r>
      <w:r>
        <w:rPr>
          <w:rFonts w:ascii="Times New Roman" w:eastAsia="Times New Roman"/>
          <w:color w:val="FF0000"/>
        </w:rPr>
        <w:t xml:space="preserve">TaskScheduler </w:t>
      </w:r>
      <w:r>
        <w:rPr>
          <w:color w:val="FF0000"/>
        </w:rPr>
        <w:t>就是以</w:t>
      </w:r>
    </w:p>
    <w:p>
      <w:pPr>
        <w:pStyle w:val="7"/>
        <w:spacing w:before="7"/>
        <w:rPr>
          <w:sz w:val="15"/>
        </w:rPr>
      </w:pPr>
    </w:p>
    <w:p>
      <w:pPr>
        <w:pStyle w:val="7"/>
        <w:ind w:left="140"/>
      </w:pPr>
      <w:r>
        <w:rPr>
          <w:rFonts w:ascii="Times New Roman" w:eastAsia="Times New Roman"/>
          <w:color w:val="FF0000"/>
        </w:rPr>
        <w:t xml:space="preserve">TaskSetManager </w:t>
      </w:r>
      <w:r>
        <w:rPr>
          <w:color w:val="FF0000"/>
        </w:rPr>
        <w:t>为单元来调度任务。</w:t>
      </w:r>
    </w:p>
    <w:p>
      <w:pPr>
        <w:pStyle w:val="7"/>
        <w:spacing w:before="7"/>
        <w:rPr>
          <w:sz w:val="15"/>
        </w:rPr>
      </w:pPr>
    </w:p>
    <w:p>
      <w:pPr>
        <w:pStyle w:val="7"/>
        <w:spacing w:line="417" w:lineRule="auto"/>
        <w:ind w:left="140" w:right="408" w:firstLine="419"/>
      </w:pPr>
      <w:r>
        <w:rPr>
          <w:spacing w:val="-2"/>
        </w:rPr>
        <w:t>前面也提到，</w:t>
      </w:r>
      <w:r>
        <w:rPr>
          <w:rFonts w:ascii="Times New Roman" w:hAnsi="Times New Roman" w:eastAsia="Times New Roman"/>
        </w:rPr>
        <w:t xml:space="preserve">TaskScheduler </w:t>
      </w:r>
      <w:r>
        <w:rPr>
          <w:spacing w:val="-7"/>
        </w:rPr>
        <w:t xml:space="preserve">初始化后会启动 </w:t>
      </w:r>
      <w:r>
        <w:rPr>
          <w:rFonts w:ascii="Times New Roman" w:hAnsi="Times New Roman" w:eastAsia="Times New Roman"/>
        </w:rPr>
        <w:t>SchedulerBackend</w:t>
      </w:r>
      <w:r>
        <w:rPr>
          <w:spacing w:val="-3"/>
        </w:rPr>
        <w:t xml:space="preserve">，它负责跟外界打交道， </w:t>
      </w:r>
      <w:r>
        <w:rPr>
          <w:spacing w:val="-15"/>
        </w:rPr>
        <w:t xml:space="preserve">接收 </w:t>
      </w:r>
      <w:r>
        <w:rPr>
          <w:rFonts w:ascii="Times New Roman" w:hAnsi="Times New Roman" w:eastAsia="Times New Roman"/>
        </w:rPr>
        <w:t xml:space="preserve">Executor </w:t>
      </w:r>
      <w:r>
        <w:rPr>
          <w:spacing w:val="-7"/>
        </w:rPr>
        <w:t xml:space="preserve">的注册信息，并维护 </w:t>
      </w:r>
      <w:r>
        <w:rPr>
          <w:rFonts w:ascii="Times New Roman" w:hAnsi="Times New Roman" w:eastAsia="Times New Roman"/>
        </w:rPr>
        <w:t xml:space="preserve">Executor </w:t>
      </w:r>
      <w:r>
        <w:rPr>
          <w:spacing w:val="-7"/>
        </w:rPr>
        <w:t xml:space="preserve">的状态，所以说 </w:t>
      </w:r>
      <w:r>
        <w:rPr>
          <w:rFonts w:ascii="Times New Roman" w:hAnsi="Times New Roman" w:eastAsia="Times New Roman"/>
        </w:rPr>
        <w:t xml:space="preserve">SchedulerBackend </w:t>
      </w:r>
      <w:r>
        <w:t>是管</w:t>
      </w:r>
      <w:r>
        <w:rPr>
          <w:rFonts w:ascii="Times New Roman" w:hAnsi="Times New Roman" w:eastAsia="Times New Roman"/>
        </w:rPr>
        <w:t>“</w:t>
      </w:r>
      <w:r>
        <w:rPr>
          <w:spacing w:val="-2"/>
        </w:rPr>
        <w:t>粮食</w:t>
      </w:r>
      <w:r>
        <w:rPr>
          <w:rFonts w:ascii="Times New Roman" w:hAnsi="Times New Roman" w:eastAsia="Times New Roman"/>
        </w:rPr>
        <w:t xml:space="preserve">” </w:t>
      </w:r>
      <w:r>
        <w:rPr>
          <w:spacing w:val="-7"/>
        </w:rPr>
        <w:t>的，同时它在启动后会定期地去</w:t>
      </w:r>
      <w:r>
        <w:rPr>
          <w:rFonts w:ascii="Times New Roman" w:hAnsi="Times New Roman" w:eastAsia="Times New Roman"/>
        </w:rPr>
        <w:t>“</w:t>
      </w:r>
      <w:r>
        <w:rPr>
          <w:spacing w:val="-2"/>
        </w:rPr>
        <w:t>询问</w:t>
      </w:r>
      <w:r>
        <w:rPr>
          <w:rFonts w:ascii="Times New Roman" w:hAnsi="Times New Roman" w:eastAsia="Times New Roman"/>
        </w:rPr>
        <w:t xml:space="preserve">”TaskScheduler </w:t>
      </w:r>
      <w:r>
        <w:rPr>
          <w:spacing w:val="-9"/>
        </w:rPr>
        <w:t>有没有任务要运行，也就是说，它会定</w:t>
      </w:r>
      <w:r>
        <w:rPr>
          <w:spacing w:val="-5"/>
          <w:w w:val="100"/>
        </w:rPr>
        <w:t>期地</w:t>
      </w:r>
      <w:r>
        <w:rPr>
          <w:rFonts w:ascii="Times New Roman" w:hAnsi="Times New Roman" w:eastAsia="Times New Roman"/>
          <w:spacing w:val="-3"/>
          <w:w w:val="100"/>
        </w:rPr>
        <w:t>“</w:t>
      </w:r>
      <w:r>
        <w:rPr>
          <w:w w:val="100"/>
        </w:rPr>
        <w:t>问</w:t>
      </w:r>
      <w:r>
        <w:rPr>
          <w:rFonts w:ascii="Times New Roman" w:hAnsi="Times New Roman" w:eastAsia="Times New Roman"/>
          <w:w w:val="100"/>
        </w:rPr>
        <w:t>”</w:t>
      </w:r>
      <w:r>
        <w:rPr>
          <w:rFonts w:ascii="Times New Roman" w:hAnsi="Times New Roman" w:eastAsia="Times New Roman"/>
          <w:spacing w:val="-17"/>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1"/>
          <w:w w:val="100"/>
        </w:rPr>
        <w:t>r</w:t>
      </w:r>
      <w:r>
        <w:rPr>
          <w:rFonts w:ascii="Times New Roman" w:hAnsi="Times New Roman" w:eastAsia="Times New Roman"/>
          <w:spacing w:val="-3"/>
          <w:w w:val="100"/>
        </w:rPr>
        <w:t>“</w:t>
      </w:r>
      <w:r>
        <w:rPr>
          <w:spacing w:val="-11"/>
          <w:w w:val="100"/>
        </w:rPr>
        <w:t>我有这么余粮，你要不要啊</w:t>
      </w:r>
      <w:r>
        <w:rPr>
          <w:rFonts w:ascii="Times New Roman" w:hAnsi="Times New Roman" w:eastAsia="Times New Roman"/>
          <w:spacing w:val="-3"/>
          <w:w w:val="100"/>
        </w:rPr>
        <w:t>”</w:t>
      </w:r>
      <w:r>
        <w:rPr>
          <w:spacing w:val="-92"/>
          <w:w w:val="100"/>
        </w:rPr>
        <w:t>，</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spacing w:val="-3"/>
          <w:w w:val="100"/>
        </w:rPr>
        <w:t>S</w:t>
      </w:r>
      <w:r>
        <w:rPr>
          <w:rFonts w:ascii="Times New Roman" w:hAnsi="Times New Roman" w:eastAsia="Times New Roman"/>
          <w:w w:val="100"/>
        </w:rPr>
        <w:t>chedu</w:t>
      </w:r>
      <w:r>
        <w:rPr>
          <w:rFonts w:ascii="Times New Roman" w:hAnsi="Times New Roman" w:eastAsia="Times New Roman"/>
          <w:spacing w:val="-2"/>
          <w:w w:val="100"/>
        </w:rPr>
        <w:t>l</w:t>
      </w:r>
      <w:r>
        <w:rPr>
          <w:rFonts w:ascii="Times New Roman" w:hAnsi="Times New Roman" w:eastAsia="Times New Roman"/>
          <w:w w:val="100"/>
        </w:rPr>
        <w:t>er</w:t>
      </w:r>
      <w:r>
        <w:rPr>
          <w:rFonts w:ascii="Times New Roman" w:hAnsi="Times New Roman" w:eastAsia="Times New Roman"/>
        </w:rPr>
        <w:t xml:space="preserve"> </w:t>
      </w:r>
      <w:r>
        <w:rPr>
          <w:w w:val="100"/>
        </w:rPr>
        <w:t>在</w:t>
      </w:r>
      <w:r>
        <w:rPr>
          <w:spacing w:val="-53"/>
        </w:rPr>
        <w:t xml:space="preserve"> </w:t>
      </w:r>
      <w:r>
        <w:rPr>
          <w:rFonts w:ascii="Times New Roman" w:hAnsi="Times New Roman" w:eastAsia="Times New Roman"/>
          <w:spacing w:val="-1"/>
          <w:w w:val="100"/>
        </w:rPr>
        <w:t>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4"/>
          <w:w w:val="100"/>
        </w:rPr>
        <w:t>r</w:t>
      </w:r>
      <w:r>
        <w:rPr>
          <w:rFonts w:ascii="Times New Roman" w:hAnsi="Times New Roman" w:eastAsia="Times New Roman"/>
          <w:w w:val="100"/>
        </w:rPr>
        <w:t>Back</w:t>
      </w:r>
      <w:r>
        <w:rPr>
          <w:rFonts w:ascii="Times New Roman" w:hAnsi="Times New Roman" w:eastAsia="Times New Roman"/>
          <w:spacing w:val="-3"/>
          <w:w w:val="100"/>
        </w:rPr>
        <w:t>e</w:t>
      </w:r>
      <w:r>
        <w:rPr>
          <w:rFonts w:ascii="Times New Roman" w:hAnsi="Times New Roman" w:eastAsia="Times New Roman"/>
          <w:w w:val="100"/>
        </w:rPr>
        <w:t>nd</w:t>
      </w:r>
      <w:r>
        <w:rPr>
          <w:rFonts w:ascii="Times New Roman" w:hAnsi="Times New Roman" w:eastAsia="Times New Roman"/>
          <w:spacing w:val="-2"/>
          <w:w w:val="100"/>
        </w:rPr>
        <w:t>“</w:t>
      </w:r>
      <w:r>
        <w:rPr>
          <w:w w:val="100"/>
        </w:rPr>
        <w:t>问</w:t>
      </w:r>
      <w:r>
        <w:rPr>
          <w:rFonts w:ascii="Times New Roman" w:hAnsi="Times New Roman" w:eastAsia="Times New Roman"/>
          <w:w w:val="100"/>
        </w:rPr>
        <w:t>”</w:t>
      </w:r>
      <w:r>
        <w:rPr>
          <w:spacing w:val="-4"/>
        </w:rPr>
        <w:t xml:space="preserve">它的时候，会从调度队列中按照指定的调度策略选择 </w:t>
      </w:r>
      <w:r>
        <w:rPr>
          <w:rFonts w:ascii="Times New Roman" w:hAnsi="Times New Roman" w:eastAsia="Times New Roman"/>
        </w:rPr>
        <w:t xml:space="preserve">TaskSetManager </w:t>
      </w:r>
      <w:r>
        <w:rPr>
          <w:spacing w:val="-3"/>
        </w:rPr>
        <w:t>去调度运行，大致方法调用流程如下图所示：</w:t>
      </w:r>
    </w:p>
    <w:p>
      <w:pPr>
        <w:pStyle w:val="7"/>
        <w:spacing w:before="12"/>
        <w:rPr>
          <w:sz w:val="10"/>
        </w:rPr>
      </w:pPr>
      <w:r>
        <w:drawing>
          <wp:anchor distT="0" distB="0" distL="0" distR="0" simplePos="0" relativeHeight="251661312" behindDoc="0" locked="0" layoutInCell="1" allowOverlap="1">
            <wp:simplePos x="0" y="0"/>
            <wp:positionH relativeFrom="page">
              <wp:posOffset>1440815</wp:posOffset>
            </wp:positionH>
            <wp:positionV relativeFrom="paragraph">
              <wp:posOffset>113665</wp:posOffset>
            </wp:positionV>
            <wp:extent cx="4742180" cy="17335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5" cstate="print"/>
                    <a:stretch>
                      <a:fillRect/>
                    </a:stretch>
                  </pic:blipFill>
                  <pic:spPr>
                    <a:xfrm>
                      <a:off x="0" y="0"/>
                      <a:ext cx="4741982" cy="1733550"/>
                    </a:xfrm>
                    <a:prstGeom prst="rect">
                      <a:avLst/>
                    </a:prstGeom>
                  </pic:spPr>
                </pic:pic>
              </a:graphicData>
            </a:graphic>
          </wp:anchor>
        </w:drawing>
      </w:r>
    </w:p>
    <w:p>
      <w:pPr>
        <w:pStyle w:val="7"/>
        <w:spacing w:before="12"/>
        <w:rPr>
          <w:sz w:val="16"/>
        </w:rPr>
      </w:pPr>
    </w:p>
    <w:p>
      <w:pPr>
        <w:pStyle w:val="7"/>
        <w:ind w:left="560"/>
      </w:pPr>
      <w:r>
        <w:rPr>
          <w:spacing w:val="-3"/>
        </w:rPr>
        <w:t xml:space="preserve">上图中，将 </w:t>
      </w:r>
      <w:r>
        <w:rPr>
          <w:rFonts w:ascii="Times New Roman" w:eastAsia="Times New Roman"/>
        </w:rPr>
        <w:t>TaskSetManager</w:t>
      </w:r>
      <w:r>
        <w:rPr>
          <w:rFonts w:ascii="Times New Roman" w:eastAsia="Times New Roman"/>
          <w:spacing w:val="48"/>
        </w:rPr>
        <w:t xml:space="preserve"> </w:t>
      </w:r>
      <w:r>
        <w:rPr>
          <w:spacing w:val="-2"/>
        </w:rPr>
        <w:t xml:space="preserve">加入 </w:t>
      </w:r>
      <w:r>
        <w:rPr>
          <w:rFonts w:ascii="Times New Roman" w:eastAsia="Times New Roman"/>
        </w:rPr>
        <w:t>rootPool</w:t>
      </w:r>
      <w:r>
        <w:rPr>
          <w:rFonts w:ascii="Times New Roman" w:eastAsia="Times New Roman"/>
          <w:spacing w:val="47"/>
        </w:rPr>
        <w:t xml:space="preserve"> </w:t>
      </w:r>
      <w:r>
        <w:rPr>
          <w:spacing w:val="-4"/>
        </w:rPr>
        <w:t xml:space="preserve">调度池中之后，调用 </w:t>
      </w:r>
      <w:r>
        <w:rPr>
          <w:rFonts w:ascii="Times New Roman" w:eastAsia="Times New Roman"/>
        </w:rPr>
        <w:t>SchedulerBackend</w:t>
      </w:r>
      <w:r>
        <w:rPr>
          <w:rFonts w:ascii="Times New Roman" w:eastAsia="Times New Roman"/>
          <w:spacing w:val="49"/>
        </w:rPr>
        <w:t xml:space="preserve"> </w:t>
      </w:r>
      <w:r>
        <w:t>的</w:t>
      </w:r>
    </w:p>
    <w:p>
      <w:pPr>
        <w:pStyle w:val="7"/>
        <w:spacing w:before="7"/>
        <w:rPr>
          <w:sz w:val="15"/>
        </w:rPr>
      </w:pPr>
    </w:p>
    <w:p>
      <w:pPr>
        <w:pStyle w:val="7"/>
        <w:ind w:left="140"/>
      </w:pPr>
      <w:r>
        <w:rPr>
          <w:rFonts w:ascii="Times New Roman" w:eastAsia="Times New Roman"/>
        </w:rPr>
        <w:t>riviveOffers</w:t>
      </w:r>
      <w:r>
        <w:rPr>
          <w:rFonts w:ascii="Times New Roman" w:eastAsia="Times New Roman"/>
          <w:spacing w:val="-1"/>
        </w:rPr>
        <w:t xml:space="preserve"> </w:t>
      </w:r>
      <w:r>
        <w:rPr>
          <w:spacing w:val="-15"/>
        </w:rPr>
        <w:t xml:space="preserve">方法给 </w:t>
      </w:r>
      <w:r>
        <w:rPr>
          <w:rFonts w:ascii="Times New Roman" w:eastAsia="Times New Roman"/>
        </w:rPr>
        <w:t>driverEndpoint</w:t>
      </w:r>
      <w:r>
        <w:rPr>
          <w:rFonts w:ascii="Times New Roman" w:eastAsia="Times New Roman"/>
          <w:spacing w:val="1"/>
        </w:rPr>
        <w:t xml:space="preserve"> </w:t>
      </w:r>
      <w:r>
        <w:rPr>
          <w:spacing w:val="-19"/>
        </w:rPr>
        <w:t xml:space="preserve">发送 </w:t>
      </w:r>
      <w:r>
        <w:rPr>
          <w:rFonts w:ascii="Times New Roman" w:eastAsia="Times New Roman"/>
        </w:rPr>
        <w:t>ReviveOffer</w:t>
      </w:r>
      <w:r>
        <w:rPr>
          <w:rFonts w:ascii="Times New Roman" w:eastAsia="Times New Roman"/>
          <w:spacing w:val="-1"/>
        </w:rPr>
        <w:t xml:space="preserve"> </w:t>
      </w:r>
      <w:r>
        <w:rPr>
          <w:spacing w:val="-3"/>
        </w:rPr>
        <w:t>消息；</w:t>
      </w:r>
      <w:r>
        <w:rPr>
          <w:rFonts w:ascii="Times New Roman" w:eastAsia="Times New Roman"/>
          <w:spacing w:val="-7"/>
        </w:rPr>
        <w:t>driverEndpoint</w:t>
      </w:r>
      <w:r>
        <w:rPr>
          <w:rFonts w:ascii="Times New Roman" w:eastAsia="Times New Roman"/>
          <w:spacing w:val="1"/>
        </w:rPr>
        <w:t xml:space="preserve"> </w:t>
      </w:r>
      <w:r>
        <w:rPr>
          <w:spacing w:val="-19"/>
        </w:rPr>
        <w:t xml:space="preserve">收到 </w:t>
      </w:r>
      <w:r>
        <w:rPr>
          <w:rFonts w:ascii="Times New Roman" w:eastAsia="Times New Roman"/>
        </w:rPr>
        <w:t>ReviveOffer</w:t>
      </w:r>
      <w:r>
        <w:rPr>
          <w:rFonts w:ascii="Times New Roman" w:eastAsia="Times New Roman"/>
          <w:spacing w:val="-1"/>
        </w:rPr>
        <w:t xml:space="preserve"> </w:t>
      </w:r>
      <w:r>
        <w:t>消</w:t>
      </w:r>
    </w:p>
    <w:p>
      <w:pPr>
        <w:spacing w:after="0"/>
        <w:sectPr>
          <w:pgSz w:w="11910" w:h="16840"/>
          <w:pgMar w:top="1620" w:right="1280" w:bottom="1260" w:left="1660" w:header="852" w:footer="1064" w:gutter="0"/>
          <w:cols w:space="720" w:num="1"/>
        </w:sectPr>
      </w:pPr>
    </w:p>
    <w:p>
      <w:pPr>
        <w:pStyle w:val="7"/>
        <w:spacing w:before="49" w:line="417" w:lineRule="auto"/>
        <w:ind w:left="140" w:right="513"/>
      </w:pPr>
      <w:r>
        <w:rPr>
          <w:spacing w:val="-8"/>
        </w:rPr>
        <w:t xml:space="preserve">息后调用 </w:t>
      </w:r>
      <w:r>
        <w:rPr>
          <w:rFonts w:ascii="Times New Roman" w:eastAsia="Times New Roman"/>
        </w:rPr>
        <w:t>makeOffers</w:t>
      </w:r>
      <w:r>
        <w:rPr>
          <w:rFonts w:ascii="Times New Roman" w:eastAsia="Times New Roman"/>
          <w:spacing w:val="18"/>
        </w:rPr>
        <w:t xml:space="preserve"> </w:t>
      </w:r>
      <w:r>
        <w:rPr>
          <w:spacing w:val="-6"/>
        </w:rPr>
        <w:t xml:space="preserve">方法，过滤出活跃状态的 </w:t>
      </w:r>
      <w:r>
        <w:rPr>
          <w:rFonts w:ascii="Times New Roman" w:eastAsia="Times New Roman"/>
        </w:rPr>
        <w:t>Executor</w:t>
      </w:r>
      <w:r>
        <w:t>（</w:t>
      </w:r>
      <w:r>
        <w:rPr>
          <w:spacing w:val="-13"/>
        </w:rPr>
        <w:t xml:space="preserve">这些 </w:t>
      </w:r>
      <w:r>
        <w:rPr>
          <w:rFonts w:ascii="Times New Roman" w:eastAsia="Times New Roman"/>
        </w:rPr>
        <w:t>Executor</w:t>
      </w:r>
      <w:r>
        <w:rPr>
          <w:rFonts w:ascii="Times New Roman" w:eastAsia="Times New Roman"/>
          <w:spacing w:val="20"/>
        </w:rPr>
        <w:t xml:space="preserve"> </w:t>
      </w:r>
      <w:r>
        <w:rPr>
          <w:spacing w:val="-3"/>
        </w:rPr>
        <w:t>都是任务启动时反</w:t>
      </w:r>
      <w:r>
        <w:rPr>
          <w:spacing w:val="-3"/>
          <w:w w:val="100"/>
        </w:rPr>
        <w:t>向注册到</w:t>
      </w:r>
      <w:r>
        <w:rPr>
          <w:spacing w:val="-43"/>
        </w:rPr>
        <w:t xml:space="preserve"> </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spacing w:val="9"/>
        </w:rPr>
        <w:t xml:space="preserve"> </w:t>
      </w:r>
      <w:r>
        <w:rPr>
          <w:w w:val="100"/>
        </w:rPr>
        <w:t>的</w:t>
      </w:r>
      <w:r>
        <w:rPr>
          <w:spacing w:val="-45"/>
        </w:rPr>
        <w:t xml:space="preserve">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w:t>
      </w:r>
      <w:r>
        <w:rPr>
          <w:rFonts w:ascii="Times New Roman" w:eastAsia="Times New Roman"/>
          <w:spacing w:val="-1"/>
          <w:w w:val="100"/>
        </w:rPr>
        <w:t>r</w:t>
      </w:r>
      <w:r>
        <w:rPr>
          <w:spacing w:val="-106"/>
          <w:w w:val="100"/>
        </w:rPr>
        <w:t>）</w:t>
      </w:r>
      <w:r>
        <w:rPr>
          <w:spacing w:val="-2"/>
          <w:w w:val="100"/>
        </w:rPr>
        <w:t>，然后将</w:t>
      </w:r>
      <w:r>
        <w:rPr>
          <w:spacing w:val="-46"/>
        </w:rPr>
        <w:t xml:space="preserve"> </w:t>
      </w:r>
      <w:r>
        <w:rPr>
          <w:rFonts w:ascii="Times New Roman" w:eastAsia="Times New Roman"/>
          <w:w w:val="100"/>
        </w:rPr>
        <w:t>Execu</w:t>
      </w:r>
      <w:r>
        <w:rPr>
          <w:rFonts w:ascii="Times New Roman" w:eastAsia="Times New Roman"/>
          <w:spacing w:val="-1"/>
          <w:w w:val="100"/>
        </w:rPr>
        <w:t>t</w:t>
      </w:r>
      <w:r>
        <w:rPr>
          <w:rFonts w:ascii="Times New Roman" w:eastAsia="Times New Roman"/>
          <w:w w:val="100"/>
        </w:rPr>
        <w:t>or</w:t>
      </w:r>
      <w:r>
        <w:rPr>
          <w:rFonts w:ascii="Times New Roman" w:eastAsia="Times New Roman"/>
          <w:spacing w:val="9"/>
        </w:rPr>
        <w:t xml:space="preserve"> </w:t>
      </w:r>
      <w:r>
        <w:rPr>
          <w:spacing w:val="-2"/>
          <w:w w:val="100"/>
        </w:rPr>
        <w:t>封装成</w:t>
      </w:r>
      <w:r>
        <w:rPr>
          <w:spacing w:val="-43"/>
        </w:rPr>
        <w:t xml:space="preserve"> </w:t>
      </w:r>
      <w:r>
        <w:rPr>
          <w:rFonts w:ascii="Times New Roman" w:eastAsia="Times New Roman"/>
          <w:spacing w:val="-17"/>
          <w:w w:val="100"/>
        </w:rPr>
        <w:t>W</w:t>
      </w:r>
      <w:r>
        <w:rPr>
          <w:rFonts w:ascii="Times New Roman" w:eastAsia="Times New Roman"/>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4"/>
          <w:w w:val="100"/>
        </w:rPr>
        <w:t>r</w:t>
      </w:r>
      <w:r>
        <w:rPr>
          <w:rFonts w:ascii="Times New Roman" w:eastAsia="Times New Roman"/>
          <w:spacing w:val="1"/>
          <w:w w:val="100"/>
        </w:rPr>
        <w:t>O</w:t>
      </w:r>
      <w:r>
        <w:rPr>
          <w:rFonts w:ascii="Times New Roman" w:eastAsia="Times New Roman"/>
          <w:spacing w:val="-4"/>
          <w:w w:val="100"/>
        </w:rPr>
        <w:t>f</w:t>
      </w:r>
      <w:r>
        <w:rPr>
          <w:rFonts w:ascii="Times New Roman" w:eastAsia="Times New Roman"/>
          <w:spacing w:val="-1"/>
          <w:w w:val="100"/>
        </w:rPr>
        <w:t>f</w:t>
      </w:r>
      <w:r>
        <w:rPr>
          <w:rFonts w:ascii="Times New Roman" w:eastAsia="Times New Roman"/>
          <w:w w:val="100"/>
        </w:rPr>
        <w:t>er</w:t>
      </w:r>
      <w:r>
        <w:rPr>
          <w:rFonts w:ascii="Times New Roman" w:eastAsia="Times New Roman"/>
          <w:spacing w:val="8"/>
        </w:rPr>
        <w:t xml:space="preserve"> </w:t>
      </w:r>
      <w:r>
        <w:rPr>
          <w:spacing w:val="-3"/>
          <w:w w:val="100"/>
        </w:rPr>
        <w:t>对象；准备好计算资源</w:t>
      </w:r>
    </w:p>
    <w:p>
      <w:pPr>
        <w:pStyle w:val="7"/>
        <w:spacing w:line="269" w:lineRule="exact"/>
        <w:ind w:left="140"/>
      </w:pPr>
      <w:r>
        <w:t>（</w:t>
      </w:r>
      <w:r>
        <w:rPr>
          <w:rFonts w:ascii="Times New Roman" w:eastAsia="Times New Roman"/>
        </w:rPr>
        <w:t>WorkerOffer</w:t>
      </w:r>
      <w:r>
        <w:t>）后，</w:t>
      </w:r>
      <w:r>
        <w:rPr>
          <w:rFonts w:ascii="Times New Roman" w:eastAsia="Times New Roman"/>
        </w:rPr>
        <w:t xml:space="preserve">taskScheduler </w:t>
      </w:r>
      <w:r>
        <w:t xml:space="preserve">基于这些资源调用 </w:t>
      </w:r>
      <w:r>
        <w:rPr>
          <w:rFonts w:ascii="Times New Roman" w:eastAsia="Times New Roman"/>
        </w:rPr>
        <w:t xml:space="preserve">resourceOffer </w:t>
      </w:r>
      <w:r>
        <w:t xml:space="preserve">在 </w:t>
      </w:r>
      <w:r>
        <w:rPr>
          <w:rFonts w:ascii="Times New Roman" w:eastAsia="Times New Roman"/>
        </w:rPr>
        <w:t xml:space="preserve">Executor </w:t>
      </w:r>
      <w:r>
        <w:t xml:space="preserve">上分配 </w:t>
      </w:r>
      <w:r>
        <w:rPr>
          <w:rFonts w:ascii="Times New Roman" w:eastAsia="Times New Roman"/>
        </w:rPr>
        <w:t>task</w:t>
      </w:r>
      <w:r>
        <w:t>。</w:t>
      </w:r>
    </w:p>
    <w:p>
      <w:pPr>
        <w:pStyle w:val="7"/>
        <w:spacing w:before="1"/>
        <w:rPr>
          <w:sz w:val="18"/>
        </w:rPr>
      </w:pPr>
    </w:p>
    <w:p>
      <w:pPr>
        <w:pStyle w:val="3"/>
        <w:numPr>
          <w:ilvl w:val="2"/>
          <w:numId w:val="14"/>
        </w:numPr>
        <w:tabs>
          <w:tab w:val="left" w:pos="842"/>
        </w:tabs>
        <w:spacing w:before="1" w:after="0" w:line="240" w:lineRule="auto"/>
        <w:ind w:left="841" w:right="0" w:hanging="701"/>
        <w:jc w:val="left"/>
        <w:rPr>
          <w:rFonts w:hint="eastAsia" w:ascii="宋体" w:eastAsia="宋体"/>
        </w:rPr>
      </w:pPr>
      <w:r>
        <w:rPr>
          <w:rFonts w:hint="eastAsia" w:ascii="宋体" w:eastAsia="宋体"/>
        </w:rPr>
        <w:t>调度策略</w:t>
      </w:r>
    </w:p>
    <w:p>
      <w:pPr>
        <w:pStyle w:val="7"/>
        <w:spacing w:before="232" w:line="417" w:lineRule="auto"/>
        <w:ind w:left="140" w:right="511" w:firstLine="419"/>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w w:val="100"/>
        </w:rPr>
        <w:t>S</w:t>
      </w:r>
      <w:r>
        <w:rPr>
          <w:rFonts w:ascii="Times New Roman" w:eastAsia="Times New Roman"/>
          <w:w w:val="100"/>
        </w:rPr>
        <w:t>chedu</w:t>
      </w:r>
      <w:r>
        <w:rPr>
          <w:rFonts w:ascii="Times New Roman" w:eastAsia="Times New Roman"/>
          <w:spacing w:val="-2"/>
          <w:w w:val="100"/>
        </w:rPr>
        <w:t>l</w:t>
      </w:r>
      <w:r>
        <w:rPr>
          <w:rFonts w:ascii="Times New Roman" w:eastAsia="Times New Roman"/>
          <w:w w:val="100"/>
        </w:rPr>
        <w:t>er</w:t>
      </w:r>
      <w:r>
        <w:rPr>
          <w:rFonts w:ascii="Times New Roman" w:eastAsia="Times New Roman"/>
        </w:rPr>
        <w:t xml:space="preserve"> </w:t>
      </w:r>
      <w:r>
        <w:rPr>
          <w:spacing w:val="-15"/>
          <w:w w:val="100"/>
        </w:rPr>
        <w:t>支持两种调度策略，</w:t>
      </w:r>
      <w:r>
        <w:rPr>
          <w:color w:val="FF0000"/>
          <w:spacing w:val="-2"/>
          <w:w w:val="100"/>
        </w:rPr>
        <w:t>一种是</w:t>
      </w:r>
      <w:r>
        <w:rPr>
          <w:color w:val="FF0000"/>
          <w:spacing w:val="-53"/>
        </w:rPr>
        <w:t xml:space="preserve"> </w:t>
      </w:r>
      <w:r>
        <w:rPr>
          <w:rFonts w:ascii="Times New Roman" w:eastAsia="Times New Roman"/>
          <w:color w:val="FF0000"/>
          <w:spacing w:val="-1"/>
          <w:w w:val="100"/>
        </w:rPr>
        <w:t>FI</w:t>
      </w:r>
      <w:r>
        <w:rPr>
          <w:rFonts w:ascii="Times New Roman" w:eastAsia="Times New Roman"/>
          <w:color w:val="FF0000"/>
          <w:spacing w:val="-3"/>
          <w:w w:val="100"/>
        </w:rPr>
        <w:t>F</w:t>
      </w:r>
      <w:r>
        <w:rPr>
          <w:rFonts w:ascii="Times New Roman" w:eastAsia="Times New Roman"/>
          <w:color w:val="FF0000"/>
          <w:spacing w:val="-1"/>
          <w:w w:val="100"/>
        </w:rPr>
        <w:t>O</w:t>
      </w:r>
      <w:r>
        <w:rPr>
          <w:color w:val="FF0000"/>
          <w:spacing w:val="-18"/>
          <w:w w:val="100"/>
        </w:rPr>
        <w:t>，也是默认的调度策略，另一种是</w:t>
      </w:r>
      <w:r>
        <w:rPr>
          <w:color w:val="FF0000"/>
          <w:spacing w:val="-18"/>
        </w:rPr>
        <w:t xml:space="preserve"> </w:t>
      </w:r>
      <w:r>
        <w:rPr>
          <w:rFonts w:ascii="Times New Roman" w:eastAsia="Times New Roman"/>
          <w:color w:val="FF0000"/>
          <w:spacing w:val="-17"/>
          <w:w w:val="100"/>
        </w:rPr>
        <w:t>F</w:t>
      </w:r>
      <w:r>
        <w:rPr>
          <w:rFonts w:ascii="Times New Roman" w:eastAsia="Times New Roman"/>
          <w:color w:val="FF0000"/>
          <w:w w:val="100"/>
        </w:rPr>
        <w:t>A</w:t>
      </w:r>
      <w:r>
        <w:rPr>
          <w:rFonts w:ascii="Times New Roman" w:eastAsia="Times New Roman"/>
          <w:color w:val="FF0000"/>
          <w:spacing w:val="-4"/>
          <w:w w:val="100"/>
        </w:rPr>
        <w:t>I</w:t>
      </w:r>
      <w:r>
        <w:rPr>
          <w:rFonts w:ascii="Times New Roman" w:eastAsia="Times New Roman"/>
          <w:color w:val="FF0000"/>
          <w:spacing w:val="1"/>
          <w:w w:val="100"/>
        </w:rPr>
        <w:t>R</w:t>
      </w:r>
      <w:r>
        <w:rPr>
          <w:color w:val="FF0000"/>
          <w:w w:val="100"/>
        </w:rPr>
        <w:t>。</w:t>
      </w:r>
      <w:r>
        <w:rPr>
          <w:spacing w:val="-27"/>
        </w:rPr>
        <w:t xml:space="preserve">在 </w:t>
      </w:r>
      <w:r>
        <w:rPr>
          <w:rFonts w:ascii="Times New Roman" w:eastAsia="Times New Roman"/>
        </w:rPr>
        <w:t xml:space="preserve">TaskScheduler </w:t>
      </w:r>
      <w:r>
        <w:rPr>
          <w:spacing w:val="-8"/>
        </w:rPr>
        <w:t xml:space="preserve">初始化过程中会实例化 </w:t>
      </w:r>
      <w:r>
        <w:rPr>
          <w:rFonts w:ascii="Times New Roman" w:eastAsia="Times New Roman"/>
        </w:rPr>
        <w:t>rootPool</w:t>
      </w:r>
      <w:r>
        <w:rPr>
          <w:spacing w:val="-8"/>
        </w:rPr>
        <w:t xml:space="preserve">，表示树的根节点，是 </w:t>
      </w:r>
      <w:r>
        <w:rPr>
          <w:rFonts w:ascii="Times New Roman" w:eastAsia="Times New Roman"/>
        </w:rPr>
        <w:t xml:space="preserve">Pool </w:t>
      </w:r>
      <w:r>
        <w:rPr>
          <w:spacing w:val="-2"/>
        </w:rPr>
        <w:t>类型。</w:t>
      </w:r>
    </w:p>
    <w:p>
      <w:pPr>
        <w:pStyle w:val="14"/>
        <w:numPr>
          <w:ilvl w:val="0"/>
          <w:numId w:val="18"/>
        </w:numPr>
        <w:tabs>
          <w:tab w:val="left" w:pos="565"/>
          <w:tab w:val="left" w:pos="566"/>
        </w:tabs>
        <w:spacing w:before="0" w:after="0" w:line="240" w:lineRule="auto"/>
        <w:ind w:left="565" w:right="0" w:hanging="425"/>
        <w:jc w:val="left"/>
        <w:rPr>
          <w:sz w:val="21"/>
        </w:rPr>
      </w:pPr>
      <w:r>
        <w:rPr>
          <w:rFonts w:ascii="Times New Roman" w:eastAsia="Times New Roman"/>
          <w:sz w:val="21"/>
        </w:rPr>
        <w:t>FIFO</w:t>
      </w:r>
      <w:r>
        <w:rPr>
          <w:rFonts w:ascii="Times New Roman" w:eastAsia="Times New Roman"/>
          <w:spacing w:val="-2"/>
          <w:sz w:val="21"/>
        </w:rPr>
        <w:t xml:space="preserve"> </w:t>
      </w:r>
      <w:r>
        <w:rPr>
          <w:spacing w:val="-2"/>
          <w:sz w:val="21"/>
        </w:rPr>
        <w:t>调度策略</w:t>
      </w:r>
    </w:p>
    <w:p>
      <w:pPr>
        <w:pStyle w:val="7"/>
        <w:spacing w:before="6"/>
        <w:rPr>
          <w:sz w:val="15"/>
        </w:rPr>
      </w:pPr>
    </w:p>
    <w:p>
      <w:pPr>
        <w:pStyle w:val="7"/>
        <w:spacing w:before="1" w:line="417" w:lineRule="auto"/>
        <w:ind w:left="140" w:right="513" w:firstLine="419"/>
        <w:jc w:val="both"/>
      </w:pPr>
      <w:r>
        <w:drawing>
          <wp:anchor distT="0" distB="0" distL="0" distR="0" simplePos="0" relativeHeight="251661312" behindDoc="0" locked="0" layoutInCell="1" allowOverlap="1">
            <wp:simplePos x="0" y="0"/>
            <wp:positionH relativeFrom="page">
              <wp:posOffset>2289175</wp:posOffset>
            </wp:positionH>
            <wp:positionV relativeFrom="paragraph">
              <wp:posOffset>941705</wp:posOffset>
            </wp:positionV>
            <wp:extent cx="2968625" cy="136969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6" cstate="print"/>
                    <a:stretch>
                      <a:fillRect/>
                    </a:stretch>
                  </pic:blipFill>
                  <pic:spPr>
                    <a:xfrm>
                      <a:off x="0" y="0"/>
                      <a:ext cx="2968320" cy="1369885"/>
                    </a:xfrm>
                    <a:prstGeom prst="rect">
                      <a:avLst/>
                    </a:prstGeom>
                  </pic:spPr>
                </pic:pic>
              </a:graphicData>
            </a:graphic>
          </wp:anchor>
        </w:drawing>
      </w:r>
      <w:r>
        <w:rPr>
          <w:spacing w:val="-5"/>
        </w:rPr>
        <w:t xml:space="preserve">如果是采用 </w:t>
      </w:r>
      <w:r>
        <w:rPr>
          <w:rFonts w:ascii="Times New Roman" w:eastAsia="Times New Roman"/>
        </w:rPr>
        <w:t xml:space="preserve">FIFO </w:t>
      </w:r>
      <w:r>
        <w:rPr>
          <w:spacing w:val="-4"/>
        </w:rPr>
        <w:t xml:space="preserve">调度策略，则直接简单地将 </w:t>
      </w:r>
      <w:r>
        <w:rPr>
          <w:rFonts w:ascii="Times New Roman" w:eastAsia="Times New Roman"/>
        </w:rPr>
        <w:t xml:space="preserve">TaskSetManager </w:t>
      </w:r>
      <w:r>
        <w:rPr>
          <w:spacing w:val="-3"/>
        </w:rPr>
        <w:t>按照先来先到的方式入</w:t>
      </w:r>
      <w:r>
        <w:rPr>
          <w:spacing w:val="-9"/>
        </w:rPr>
        <w:t xml:space="preserve">队，出队时直接拿出最先进队的 </w:t>
      </w:r>
      <w:r>
        <w:rPr>
          <w:rFonts w:ascii="Times New Roman" w:eastAsia="Times New Roman"/>
          <w:spacing w:val="-4"/>
        </w:rPr>
        <w:t>TaskSetManager</w:t>
      </w:r>
      <w:r>
        <w:rPr>
          <w:spacing w:val="-4"/>
        </w:rPr>
        <w:t>，其树结构如下图所示，</w:t>
      </w:r>
      <w:r>
        <w:rPr>
          <w:rFonts w:ascii="Times New Roman" w:eastAsia="Times New Roman"/>
          <w:spacing w:val="-4"/>
        </w:rPr>
        <w:t xml:space="preserve">TaskSetManager </w:t>
      </w:r>
      <w:r>
        <w:t>保</w:t>
      </w:r>
      <w:r>
        <w:rPr>
          <w:spacing w:val="-12"/>
        </w:rPr>
        <w:t xml:space="preserve">存在一个 </w:t>
      </w:r>
      <w:r>
        <w:rPr>
          <w:rFonts w:ascii="Times New Roman" w:eastAsia="Times New Roman"/>
        </w:rPr>
        <w:t xml:space="preserve">FIFO </w:t>
      </w:r>
      <w:r>
        <w:rPr>
          <w:spacing w:val="-3"/>
        </w:rPr>
        <w:t>队列中。</w:t>
      </w:r>
    </w:p>
    <w:p>
      <w:pPr>
        <w:pStyle w:val="14"/>
        <w:numPr>
          <w:ilvl w:val="0"/>
          <w:numId w:val="18"/>
        </w:numPr>
        <w:tabs>
          <w:tab w:val="left" w:pos="565"/>
          <w:tab w:val="left" w:pos="566"/>
        </w:tabs>
        <w:spacing w:before="174" w:after="0" w:line="240" w:lineRule="auto"/>
        <w:ind w:left="565" w:right="0" w:hanging="425"/>
        <w:jc w:val="left"/>
        <w:rPr>
          <w:sz w:val="21"/>
        </w:rPr>
      </w:pPr>
      <w:r>
        <w:rPr>
          <w:rFonts w:ascii="Times New Roman" w:eastAsia="Times New Roman"/>
          <w:spacing w:val="-5"/>
          <w:sz w:val="21"/>
        </w:rPr>
        <w:t>FAIR</w:t>
      </w:r>
      <w:r>
        <w:rPr>
          <w:rFonts w:ascii="Times New Roman" w:eastAsia="Times New Roman"/>
          <w:spacing w:val="-2"/>
          <w:sz w:val="21"/>
        </w:rPr>
        <w:t xml:space="preserve"> </w:t>
      </w:r>
      <w:r>
        <w:rPr>
          <w:spacing w:val="-2"/>
          <w:sz w:val="21"/>
        </w:rPr>
        <w:t>调度策略</w:t>
      </w:r>
    </w:p>
    <w:p>
      <w:pPr>
        <w:pStyle w:val="7"/>
        <w:spacing w:before="7"/>
        <w:rPr>
          <w:sz w:val="15"/>
        </w:rPr>
      </w:pPr>
    </w:p>
    <w:p>
      <w:pPr>
        <w:pStyle w:val="7"/>
        <w:ind w:left="560"/>
      </w:pPr>
      <w:r>
        <w:rPr>
          <w:rFonts w:ascii="Times New Roman" w:eastAsia="Times New Roman"/>
        </w:rPr>
        <w:t xml:space="preserve">FAIR </w:t>
      </w:r>
      <w:r>
        <w:t>调度策略的树结构如下图所示：</w:t>
      </w:r>
    </w:p>
    <w:p>
      <w:pPr>
        <w:pStyle w:val="7"/>
        <w:spacing w:before="9"/>
        <w:rPr>
          <w:sz w:val="18"/>
        </w:rPr>
      </w:pPr>
      <w:r>
        <w:drawing>
          <wp:anchor distT="0" distB="0" distL="0" distR="0" simplePos="0" relativeHeight="251661312" behindDoc="0" locked="0" layoutInCell="1" allowOverlap="1">
            <wp:simplePos x="0" y="0"/>
            <wp:positionH relativeFrom="page">
              <wp:posOffset>2563495</wp:posOffset>
            </wp:positionH>
            <wp:positionV relativeFrom="paragraph">
              <wp:posOffset>177165</wp:posOffset>
            </wp:positionV>
            <wp:extent cx="2400300" cy="240855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7" cstate="print"/>
                    <a:stretch>
                      <a:fillRect/>
                    </a:stretch>
                  </pic:blipFill>
                  <pic:spPr>
                    <a:xfrm>
                      <a:off x="0" y="0"/>
                      <a:ext cx="2400162" cy="2408301"/>
                    </a:xfrm>
                    <a:prstGeom prst="rect">
                      <a:avLst/>
                    </a:prstGeom>
                  </pic:spPr>
                </pic:pic>
              </a:graphicData>
            </a:graphic>
          </wp:anchor>
        </w:drawing>
      </w:r>
    </w:p>
    <w:p>
      <w:pPr>
        <w:pStyle w:val="7"/>
        <w:spacing w:before="185"/>
        <w:ind w:left="560"/>
      </w:pPr>
      <w:r>
        <w:rPr>
          <w:rFonts w:ascii="Times New Roman" w:eastAsia="Times New Roman"/>
        </w:rPr>
        <w:t xml:space="preserve">FAIR </w:t>
      </w:r>
      <w:r>
        <w:t xml:space="preserve">模式中有一个 </w:t>
      </w:r>
      <w:r>
        <w:rPr>
          <w:rFonts w:ascii="Times New Roman" w:eastAsia="Times New Roman"/>
        </w:rPr>
        <w:t xml:space="preserve">rootPool </w:t>
      </w:r>
      <w:r>
        <w:t xml:space="preserve">和多个子 </w:t>
      </w:r>
      <w:r>
        <w:rPr>
          <w:rFonts w:ascii="Times New Roman" w:eastAsia="Times New Roman"/>
        </w:rPr>
        <w:t>Pool</w:t>
      </w:r>
      <w:r>
        <w:t xml:space="preserve">，各个子 </w:t>
      </w:r>
      <w:r>
        <w:rPr>
          <w:rFonts w:ascii="Times New Roman" w:eastAsia="Times New Roman"/>
        </w:rPr>
        <w:t xml:space="preserve">Pool </w:t>
      </w:r>
      <w:r>
        <w:t>中存储着所有待分配的</w:t>
      </w:r>
    </w:p>
    <w:p>
      <w:pPr>
        <w:pStyle w:val="7"/>
        <w:spacing w:before="7"/>
        <w:rPr>
          <w:sz w:val="15"/>
        </w:rPr>
      </w:pPr>
    </w:p>
    <w:p>
      <w:pPr>
        <w:pStyle w:val="7"/>
        <w:spacing w:before="1"/>
        <w:ind w:left="140"/>
      </w:pPr>
      <w:r>
        <w:rPr>
          <w:rFonts w:ascii="Times New Roman" w:eastAsia="Times New Roman"/>
        </w:rPr>
        <w:t>TaskSetMagager</w:t>
      </w:r>
      <w:r>
        <w:t>。</w:t>
      </w:r>
    </w:p>
    <w:p>
      <w:pPr>
        <w:pStyle w:val="7"/>
        <w:spacing w:before="6"/>
        <w:rPr>
          <w:sz w:val="15"/>
        </w:rPr>
      </w:pPr>
    </w:p>
    <w:p>
      <w:pPr>
        <w:pStyle w:val="7"/>
        <w:ind w:left="560"/>
      </w:pPr>
      <w:r>
        <w:t xml:space="preserve">在 </w:t>
      </w:r>
      <w:r>
        <w:rPr>
          <w:rFonts w:ascii="Times New Roman" w:eastAsia="Times New Roman"/>
        </w:rPr>
        <w:t xml:space="preserve">FAIR </w:t>
      </w:r>
      <w:r>
        <w:t>模式中，需要先对子</w:t>
      </w:r>
      <w:r>
        <w:rPr>
          <w:rFonts w:ascii="Times New Roman" w:eastAsia="Times New Roman"/>
        </w:rPr>
        <w:t xml:space="preserve">Pool </w:t>
      </w:r>
      <w:r>
        <w:t>进行排序，再对子</w:t>
      </w:r>
      <w:r>
        <w:rPr>
          <w:rFonts w:ascii="Times New Roman" w:eastAsia="Times New Roman"/>
        </w:rPr>
        <w:t xml:space="preserve">Pool </w:t>
      </w:r>
      <w:r>
        <w:t>里面的</w:t>
      </w:r>
      <w:r>
        <w:rPr>
          <w:rFonts w:ascii="Times New Roman" w:eastAsia="Times New Roman"/>
        </w:rPr>
        <w:t xml:space="preserve">TaskSetMagager </w:t>
      </w:r>
      <w:r>
        <w:t>进行</w:t>
      </w:r>
    </w:p>
    <w:p>
      <w:pPr>
        <w:spacing w:after="0"/>
        <w:sectPr>
          <w:pgSz w:w="11910" w:h="16840"/>
          <w:pgMar w:top="1620" w:right="1280" w:bottom="1260" w:left="1660" w:header="852" w:footer="1064" w:gutter="0"/>
          <w:cols w:space="720" w:num="1"/>
        </w:sectPr>
      </w:pPr>
    </w:p>
    <w:p>
      <w:pPr>
        <w:pStyle w:val="7"/>
        <w:spacing w:before="49" w:line="417" w:lineRule="auto"/>
        <w:ind w:left="560" w:right="407" w:hanging="420"/>
        <w:rPr>
          <w:rFonts w:ascii="Times New Roman" w:eastAsia="Times New Roman"/>
        </w:rPr>
      </w:pPr>
      <w:r>
        <w:rPr>
          <w:spacing w:val="-10"/>
        </w:rPr>
        <w:t xml:space="preserve">排序，因为 </w:t>
      </w:r>
      <w:r>
        <w:rPr>
          <w:rFonts w:ascii="Times New Roman" w:eastAsia="Times New Roman"/>
        </w:rPr>
        <w:t>Pool</w:t>
      </w:r>
      <w:r>
        <w:rPr>
          <w:rFonts w:ascii="Times New Roman" w:eastAsia="Times New Roman"/>
          <w:spacing w:val="5"/>
        </w:rPr>
        <w:t xml:space="preserve"> </w:t>
      </w:r>
      <w:r>
        <w:rPr>
          <w:spacing w:val="-25"/>
        </w:rPr>
        <w:t xml:space="preserve">和 </w:t>
      </w:r>
      <w:r>
        <w:rPr>
          <w:rFonts w:ascii="Times New Roman" w:eastAsia="Times New Roman"/>
        </w:rPr>
        <w:t>TaskSetMagager</w:t>
      </w:r>
      <w:r>
        <w:rPr>
          <w:rFonts w:ascii="Times New Roman" w:eastAsia="Times New Roman"/>
          <w:spacing w:val="5"/>
        </w:rPr>
        <w:t xml:space="preserve"> </w:t>
      </w:r>
      <w:r>
        <w:rPr>
          <w:spacing w:val="-13"/>
        </w:rPr>
        <w:t xml:space="preserve">都继承了 </w:t>
      </w:r>
      <w:r>
        <w:rPr>
          <w:rFonts w:ascii="Times New Roman" w:eastAsia="Times New Roman"/>
        </w:rPr>
        <w:t>Schedulable</w:t>
      </w:r>
      <w:r>
        <w:rPr>
          <w:rFonts w:ascii="Times New Roman" w:eastAsia="Times New Roman"/>
          <w:spacing w:val="6"/>
        </w:rPr>
        <w:t xml:space="preserve"> </w:t>
      </w:r>
      <w:r>
        <w:rPr>
          <w:spacing w:val="-3"/>
        </w:rPr>
        <w:t>特质，因此使用相同的排序算法。</w:t>
      </w:r>
      <w:r>
        <w:rPr>
          <w:spacing w:val="18"/>
        </w:rPr>
        <w:t xml:space="preserve">排序过程的比较是基于 </w:t>
      </w:r>
      <w:r>
        <w:rPr>
          <w:rFonts w:ascii="Times New Roman" w:eastAsia="Times New Roman"/>
        </w:rPr>
        <w:t>Fair-share</w:t>
      </w:r>
      <w:r>
        <w:rPr>
          <w:rFonts w:ascii="Times New Roman" w:eastAsia="Times New Roman"/>
          <w:spacing w:val="26"/>
        </w:rPr>
        <w:t xml:space="preserve"> </w:t>
      </w:r>
      <w:r>
        <w:rPr>
          <w:spacing w:val="21"/>
        </w:rPr>
        <w:t>来比较的，每个要排序的对象包含三个属性</w:t>
      </w:r>
      <w:r>
        <w:rPr>
          <w:rFonts w:ascii="Times New Roman" w:eastAsia="Times New Roman"/>
        </w:rPr>
        <w:t>:</w:t>
      </w:r>
    </w:p>
    <w:p>
      <w:pPr>
        <w:pStyle w:val="7"/>
        <w:spacing w:line="269" w:lineRule="exact"/>
        <w:ind w:left="140"/>
        <w:rPr>
          <w:rFonts w:ascii="Times New Roman" w:eastAsia="Times New Roman"/>
        </w:rPr>
      </w:pPr>
      <w:r>
        <w:rPr>
          <w:rFonts w:ascii="Times New Roman" w:eastAsia="Times New Roman"/>
          <w:color w:val="FF0000"/>
        </w:rPr>
        <w:t>runningTasks</w:t>
      </w:r>
      <w:r>
        <w:rPr>
          <w:rFonts w:ascii="Times New Roman" w:eastAsia="Times New Roman"/>
          <w:color w:val="FF0000"/>
          <w:spacing w:val="-25"/>
        </w:rPr>
        <w:t xml:space="preserve"> </w:t>
      </w:r>
      <w:r>
        <w:rPr>
          <w:spacing w:val="-108"/>
        </w:rPr>
        <w:t>值</w:t>
      </w:r>
      <w:r>
        <w:t>（</w:t>
      </w:r>
      <w:r>
        <w:rPr>
          <w:spacing w:val="3"/>
        </w:rPr>
        <w:t>正在运行的</w:t>
      </w:r>
      <w:r>
        <w:rPr>
          <w:rFonts w:ascii="Times New Roman" w:eastAsia="Times New Roman"/>
          <w:spacing w:val="-5"/>
        </w:rPr>
        <w:t>Task</w:t>
      </w:r>
      <w:r>
        <w:rPr>
          <w:rFonts w:ascii="Times New Roman" w:eastAsia="Times New Roman"/>
          <w:spacing w:val="-23"/>
        </w:rPr>
        <w:t xml:space="preserve"> </w:t>
      </w:r>
      <w:r>
        <w:rPr>
          <w:spacing w:val="-3"/>
        </w:rPr>
        <w:t>数</w:t>
      </w:r>
      <w:r>
        <w:rPr>
          <w:spacing w:val="-106"/>
        </w:rPr>
        <w:t>）、</w:t>
      </w:r>
      <w:r>
        <w:rPr>
          <w:rFonts w:ascii="Times New Roman" w:eastAsia="Times New Roman"/>
          <w:color w:val="FF0000"/>
        </w:rPr>
        <w:t>minShare</w:t>
      </w:r>
      <w:r>
        <w:rPr>
          <w:rFonts w:ascii="Times New Roman" w:eastAsia="Times New Roman"/>
          <w:color w:val="FF0000"/>
          <w:spacing w:val="-24"/>
        </w:rPr>
        <w:t xml:space="preserve"> </w:t>
      </w:r>
      <w:r>
        <w:rPr>
          <w:spacing w:val="-55"/>
        </w:rPr>
        <w:t>值、</w:t>
      </w:r>
      <w:r>
        <w:rPr>
          <w:rFonts w:ascii="Times New Roman" w:eastAsia="Times New Roman"/>
          <w:color w:val="FF0000"/>
        </w:rPr>
        <w:t>weight</w:t>
      </w:r>
      <w:r>
        <w:rPr>
          <w:rFonts w:ascii="Times New Roman" w:eastAsia="Times New Roman"/>
          <w:color w:val="FF0000"/>
          <w:spacing w:val="-24"/>
        </w:rPr>
        <w:t xml:space="preserve"> </w:t>
      </w:r>
      <w:r>
        <w:rPr>
          <w:spacing w:val="-11"/>
        </w:rPr>
        <w:t>值，比较时会综合考量</w:t>
      </w:r>
      <w:r>
        <w:rPr>
          <w:rFonts w:ascii="Times New Roman" w:eastAsia="Times New Roman"/>
        </w:rPr>
        <w:t>runningTasks</w:t>
      </w:r>
    </w:p>
    <w:p>
      <w:pPr>
        <w:pStyle w:val="7"/>
        <w:spacing w:before="3"/>
        <w:rPr>
          <w:rFonts w:ascii="Times New Roman"/>
          <w:sz w:val="17"/>
        </w:rPr>
      </w:pPr>
    </w:p>
    <w:p>
      <w:pPr>
        <w:pStyle w:val="7"/>
        <w:spacing w:before="1"/>
        <w:ind w:left="140"/>
      </w:pPr>
      <w:r>
        <w:t>值，</w:t>
      </w:r>
      <w:r>
        <w:rPr>
          <w:rFonts w:ascii="Times New Roman" w:eastAsia="Times New Roman"/>
        </w:rPr>
        <w:t xml:space="preserve">minShare </w:t>
      </w:r>
      <w:r>
        <w:t>值以及</w:t>
      </w:r>
      <w:r>
        <w:rPr>
          <w:rFonts w:ascii="Times New Roman" w:eastAsia="Times New Roman"/>
        </w:rPr>
        <w:t xml:space="preserve">weight </w:t>
      </w:r>
      <w:r>
        <w:t>值。</w:t>
      </w:r>
    </w:p>
    <w:p>
      <w:pPr>
        <w:pStyle w:val="7"/>
        <w:spacing w:before="6"/>
        <w:rPr>
          <w:sz w:val="15"/>
        </w:rPr>
      </w:pPr>
    </w:p>
    <w:p>
      <w:pPr>
        <w:pStyle w:val="7"/>
        <w:spacing w:line="417" w:lineRule="auto"/>
        <w:ind w:left="140" w:right="511" w:firstLine="419"/>
      </w:pPr>
      <w:r>
        <w:t>注意，</w:t>
      </w:r>
      <w:r>
        <w:rPr>
          <w:rFonts w:ascii="Times New Roman" w:eastAsia="Times New Roman"/>
        </w:rPr>
        <w:t>minShare</w:t>
      </w:r>
      <w:r>
        <w:t>、</w:t>
      </w:r>
      <w:r>
        <w:rPr>
          <w:rFonts w:ascii="Times New Roman" w:eastAsia="Times New Roman"/>
        </w:rPr>
        <w:t xml:space="preserve">weight </w:t>
      </w:r>
      <w:r>
        <w:t xml:space="preserve">的值均在公平调度配置文件 </w:t>
      </w:r>
      <w:r>
        <w:rPr>
          <w:rFonts w:ascii="Times New Roman" w:eastAsia="Times New Roman"/>
        </w:rPr>
        <w:t xml:space="preserve">fairscheduler.xml </w:t>
      </w:r>
      <w:r>
        <w:t>中被指定，调度池在构建阶段会读取此文件的相关配置。</w:t>
      </w:r>
    </w:p>
    <w:p>
      <w:pPr>
        <w:pStyle w:val="14"/>
        <w:numPr>
          <w:ilvl w:val="0"/>
          <w:numId w:val="19"/>
        </w:numPr>
        <w:tabs>
          <w:tab w:val="left" w:pos="565"/>
          <w:tab w:val="left" w:pos="566"/>
        </w:tabs>
        <w:spacing w:before="0" w:after="0" w:line="417" w:lineRule="auto"/>
        <w:ind w:left="565" w:right="302" w:hanging="425"/>
        <w:jc w:val="left"/>
        <w:rPr>
          <w:sz w:val="21"/>
        </w:rPr>
      </w:pPr>
      <w:r>
        <w:rPr>
          <w:spacing w:val="13"/>
          <w:w w:val="100"/>
          <w:sz w:val="21"/>
        </w:rPr>
        <w:t>如果</w:t>
      </w:r>
      <w:r>
        <w:rPr>
          <w:rFonts w:ascii="Times New Roman" w:eastAsia="Times New Roman"/>
          <w:w w:val="100"/>
          <w:sz w:val="21"/>
        </w:rPr>
        <w:t>A</w:t>
      </w:r>
      <w:r>
        <w:rPr>
          <w:rFonts w:ascii="Times New Roman" w:eastAsia="Times New Roman"/>
          <w:spacing w:val="-23"/>
          <w:sz w:val="21"/>
        </w:rPr>
        <w:t xml:space="preserve"> </w:t>
      </w:r>
      <w:r>
        <w:rPr>
          <w:spacing w:val="8"/>
          <w:w w:val="100"/>
          <w:sz w:val="21"/>
        </w:rPr>
        <w:t>对象的</w:t>
      </w:r>
      <w:r>
        <w:rPr>
          <w:rFonts w:ascii="Times New Roman" w:eastAsia="Times New Roman"/>
          <w:spacing w:val="-4"/>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w:t>
      </w:r>
      <w:r>
        <w:rPr>
          <w:rFonts w:ascii="Times New Roman" w:eastAsia="Times New Roman"/>
          <w:spacing w:val="26"/>
          <w:w w:val="100"/>
          <w:sz w:val="21"/>
        </w:rPr>
        <w:t>s</w:t>
      </w:r>
      <w:r>
        <w:rPr>
          <w:spacing w:val="6"/>
          <w:w w:val="100"/>
          <w:sz w:val="21"/>
        </w:rPr>
        <w:t>大于它的</w:t>
      </w:r>
      <w:r>
        <w:rPr>
          <w:rFonts w:ascii="Times New Roman" w:eastAsia="Times New Roman"/>
          <w:spacing w:val="-2"/>
          <w:w w:val="100"/>
          <w:sz w:val="21"/>
        </w:rPr>
        <w:t>mi</w:t>
      </w:r>
      <w:r>
        <w:rPr>
          <w:rFonts w:ascii="Times New Roman" w:eastAsia="Times New Roman"/>
          <w:w w:val="100"/>
          <w:sz w:val="21"/>
        </w:rPr>
        <w:t>nS</w:t>
      </w:r>
      <w:r>
        <w:rPr>
          <w:rFonts w:ascii="Times New Roman" w:eastAsia="Times New Roman"/>
          <w:spacing w:val="-3"/>
          <w:w w:val="100"/>
          <w:sz w:val="21"/>
        </w:rPr>
        <w:t>h</w:t>
      </w:r>
      <w:r>
        <w:rPr>
          <w:rFonts w:ascii="Times New Roman" w:eastAsia="Times New Roman"/>
          <w:w w:val="100"/>
          <w:sz w:val="21"/>
        </w:rPr>
        <w:t>a</w:t>
      </w:r>
      <w:r>
        <w:rPr>
          <w:rFonts w:ascii="Times New Roman" w:eastAsia="Times New Roman"/>
          <w:spacing w:val="-1"/>
          <w:w w:val="100"/>
          <w:sz w:val="21"/>
        </w:rPr>
        <w:t>r</w:t>
      </w:r>
      <w:r>
        <w:rPr>
          <w:rFonts w:ascii="Times New Roman" w:eastAsia="Times New Roman"/>
          <w:w w:val="100"/>
          <w:sz w:val="21"/>
        </w:rPr>
        <w:t>e</w:t>
      </w:r>
      <w:r>
        <w:rPr>
          <w:spacing w:val="-108"/>
          <w:w w:val="100"/>
          <w:sz w:val="21"/>
        </w:rPr>
        <w:t>，</w:t>
      </w:r>
      <w:r>
        <w:rPr>
          <w:rFonts w:ascii="Times New Roman" w:eastAsia="Times New Roman"/>
          <w:w w:val="100"/>
          <w:sz w:val="21"/>
        </w:rPr>
        <w:t>B</w:t>
      </w:r>
      <w:r>
        <w:rPr>
          <w:rFonts w:ascii="Times New Roman" w:eastAsia="Times New Roman"/>
          <w:spacing w:val="-23"/>
          <w:sz w:val="21"/>
        </w:rPr>
        <w:t xml:space="preserve"> </w:t>
      </w:r>
      <w:r>
        <w:rPr>
          <w:spacing w:val="7"/>
          <w:w w:val="100"/>
          <w:sz w:val="21"/>
        </w:rPr>
        <w:t>对象的</w:t>
      </w:r>
      <w:r>
        <w:rPr>
          <w:rFonts w:ascii="Times New Roman" w:eastAsia="Times New Roman"/>
          <w:spacing w:val="-1"/>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ks</w:t>
      </w:r>
      <w:r>
        <w:rPr>
          <w:rFonts w:ascii="Times New Roman" w:eastAsia="Times New Roman"/>
          <w:spacing w:val="-27"/>
          <w:sz w:val="21"/>
        </w:rPr>
        <w:t xml:space="preserve"> </w:t>
      </w:r>
      <w:r>
        <w:rPr>
          <w:spacing w:val="5"/>
          <w:w w:val="100"/>
          <w:sz w:val="21"/>
        </w:rPr>
        <w:t>小于它的</w:t>
      </w:r>
      <w:r>
        <w:rPr>
          <w:rFonts w:ascii="Times New Roman" w:eastAsia="Times New Roman"/>
          <w:spacing w:val="-4"/>
          <w:w w:val="100"/>
          <w:sz w:val="21"/>
        </w:rPr>
        <w:t>m</w:t>
      </w:r>
      <w:r>
        <w:rPr>
          <w:rFonts w:ascii="Times New Roman" w:eastAsia="Times New Roman"/>
          <w:spacing w:val="-2"/>
          <w:w w:val="100"/>
          <w:sz w:val="21"/>
        </w:rPr>
        <w:t>i</w:t>
      </w:r>
      <w:r>
        <w:rPr>
          <w:rFonts w:ascii="Times New Roman" w:eastAsia="Times New Roman"/>
          <w:w w:val="100"/>
          <w:sz w:val="21"/>
        </w:rPr>
        <w:t>nSha</w:t>
      </w:r>
      <w:r>
        <w:rPr>
          <w:rFonts w:ascii="Times New Roman" w:eastAsia="Times New Roman"/>
          <w:spacing w:val="-1"/>
          <w:w w:val="100"/>
          <w:sz w:val="21"/>
        </w:rPr>
        <w:t>re</w:t>
      </w:r>
      <w:r>
        <w:rPr>
          <w:w w:val="100"/>
          <w:sz w:val="21"/>
        </w:rPr>
        <w:t>，</w:t>
      </w:r>
      <w:r>
        <w:rPr>
          <w:spacing w:val="25"/>
          <w:w w:val="100"/>
          <w:sz w:val="21"/>
        </w:rPr>
        <w:t>那么</w:t>
      </w:r>
      <w:r>
        <w:rPr>
          <w:rFonts w:ascii="Times New Roman" w:eastAsia="Times New Roman"/>
          <w:w w:val="100"/>
          <w:sz w:val="21"/>
        </w:rPr>
        <w:t>B</w:t>
      </w:r>
      <w:r>
        <w:rPr>
          <w:rFonts w:ascii="Times New Roman" w:eastAsia="Times New Roman"/>
          <w:spacing w:val="1"/>
          <w:sz w:val="21"/>
        </w:rPr>
        <w:t xml:space="preserve"> </w:t>
      </w:r>
      <w:r>
        <w:rPr>
          <w:spacing w:val="-2"/>
          <w:w w:val="100"/>
          <w:sz w:val="21"/>
        </w:rPr>
        <w:t>排在</w:t>
      </w:r>
      <w:r>
        <w:rPr>
          <w:spacing w:val="-55"/>
          <w:sz w:val="21"/>
        </w:rPr>
        <w:t xml:space="preserve"> </w:t>
      </w:r>
      <w:r>
        <w:rPr>
          <w:rFonts w:ascii="Times New Roman" w:eastAsia="Times New Roman"/>
          <w:w w:val="100"/>
          <w:sz w:val="21"/>
        </w:rPr>
        <w:t>A</w:t>
      </w:r>
      <w:r>
        <w:rPr>
          <w:rFonts w:ascii="Times New Roman" w:eastAsia="Times New Roman"/>
          <w:spacing w:val="1"/>
          <w:sz w:val="21"/>
        </w:rPr>
        <w:t xml:space="preserve"> </w:t>
      </w:r>
      <w:r>
        <w:rPr>
          <w:spacing w:val="-38"/>
          <w:w w:val="100"/>
          <w:sz w:val="21"/>
        </w:rPr>
        <w:t>前面；</w:t>
      </w:r>
      <w:r>
        <w:rPr>
          <w:w w:val="100"/>
          <w:sz w:val="21"/>
        </w:rPr>
        <w:t>（</w:t>
      </w:r>
      <w:r>
        <w:rPr>
          <w:rFonts w:ascii="Times New Roman" w:eastAsia="Times New Roman"/>
          <w:spacing w:val="-1"/>
          <w:w w:val="100"/>
          <w:sz w:val="21"/>
        </w:rPr>
        <w:t>r</w:t>
      </w:r>
      <w:r>
        <w:rPr>
          <w:rFonts w:ascii="Times New Roman" w:eastAsia="Times New Roman"/>
          <w:w w:val="100"/>
          <w:sz w:val="21"/>
        </w:rPr>
        <w:t>u</w:t>
      </w:r>
      <w:r>
        <w:rPr>
          <w:rFonts w:ascii="Times New Roman" w:eastAsia="Times New Roman"/>
          <w:spacing w:val="-3"/>
          <w:w w:val="100"/>
          <w:sz w:val="21"/>
        </w:rPr>
        <w:t>n</w:t>
      </w:r>
      <w:r>
        <w:rPr>
          <w:rFonts w:ascii="Times New Roman" w:eastAsia="Times New Roman"/>
          <w:w w:val="100"/>
          <w:sz w:val="21"/>
        </w:rPr>
        <w:t>n</w:t>
      </w:r>
      <w:r>
        <w:rPr>
          <w:rFonts w:ascii="Times New Roman" w:eastAsia="Times New Roman"/>
          <w:spacing w:val="-2"/>
          <w:w w:val="100"/>
          <w:sz w:val="21"/>
        </w:rPr>
        <w:t>i</w:t>
      </w:r>
      <w:r>
        <w:rPr>
          <w:rFonts w:ascii="Times New Roman" w:eastAsia="Times New Roman"/>
          <w:w w:val="100"/>
          <w:sz w:val="21"/>
        </w:rPr>
        <w:t>ng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1"/>
          <w:sz w:val="21"/>
        </w:rPr>
        <w:t xml:space="preserve"> </w:t>
      </w:r>
      <w:r>
        <w:rPr>
          <w:w w:val="100"/>
          <w:sz w:val="21"/>
        </w:rPr>
        <w:t>比</w:t>
      </w:r>
      <w:r>
        <w:rPr>
          <w:spacing w:val="-53"/>
          <w:sz w:val="21"/>
        </w:rPr>
        <w:t xml:space="preserve"> </w:t>
      </w:r>
      <w:r>
        <w:rPr>
          <w:rFonts w:ascii="Times New Roman" w:eastAsia="Times New Roman"/>
          <w:spacing w:val="-2"/>
          <w:w w:val="100"/>
          <w:sz w:val="21"/>
        </w:rPr>
        <w:t>mi</w:t>
      </w:r>
      <w:r>
        <w:rPr>
          <w:rFonts w:ascii="Times New Roman" w:eastAsia="Times New Roman"/>
          <w:w w:val="100"/>
          <w:sz w:val="21"/>
        </w:rPr>
        <w:t>n</w:t>
      </w:r>
      <w:r>
        <w:rPr>
          <w:rFonts w:ascii="Times New Roman" w:eastAsia="Times New Roman"/>
          <w:spacing w:val="-3"/>
          <w:w w:val="100"/>
          <w:sz w:val="21"/>
        </w:rPr>
        <w:t>S</w:t>
      </w:r>
      <w:r>
        <w:rPr>
          <w:rFonts w:ascii="Times New Roman" w:eastAsia="Times New Roman"/>
          <w:w w:val="100"/>
          <w:sz w:val="21"/>
        </w:rPr>
        <w:t>ha</w:t>
      </w:r>
      <w:r>
        <w:rPr>
          <w:rFonts w:ascii="Times New Roman" w:eastAsia="Times New Roman"/>
          <w:spacing w:val="-1"/>
          <w:w w:val="100"/>
          <w:sz w:val="21"/>
        </w:rPr>
        <w:t>r</w:t>
      </w:r>
      <w:r>
        <w:rPr>
          <w:rFonts w:ascii="Times New Roman" w:eastAsia="Times New Roman"/>
          <w:w w:val="100"/>
          <w:sz w:val="21"/>
        </w:rPr>
        <w:t>e</w:t>
      </w:r>
      <w:r>
        <w:rPr>
          <w:rFonts w:ascii="Times New Roman" w:eastAsia="Times New Roman"/>
          <w:sz w:val="21"/>
        </w:rPr>
        <w:t xml:space="preserve"> </w:t>
      </w:r>
      <w:r>
        <w:rPr>
          <w:spacing w:val="-3"/>
          <w:w w:val="100"/>
          <w:sz w:val="21"/>
        </w:rPr>
        <w:t>小的先执行</w:t>
      </w:r>
      <w:r>
        <w:rPr>
          <w:w w:val="100"/>
          <w:sz w:val="21"/>
        </w:rPr>
        <w:t>）</w:t>
      </w:r>
    </w:p>
    <w:p>
      <w:pPr>
        <w:pStyle w:val="14"/>
        <w:numPr>
          <w:ilvl w:val="0"/>
          <w:numId w:val="19"/>
        </w:numPr>
        <w:tabs>
          <w:tab w:val="left" w:pos="565"/>
          <w:tab w:val="left" w:pos="566"/>
        </w:tabs>
        <w:spacing w:before="0" w:after="0" w:line="240" w:lineRule="auto"/>
        <w:ind w:left="565" w:right="0" w:hanging="425"/>
        <w:jc w:val="left"/>
        <w:rPr>
          <w:sz w:val="21"/>
        </w:rPr>
      </w:pPr>
      <w:r>
        <w:rPr>
          <w:spacing w:val="-10"/>
          <w:sz w:val="21"/>
        </w:rPr>
        <w:t xml:space="preserve">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xml:space="preserve"> </w:t>
      </w:r>
      <w:r>
        <w:rPr>
          <w:spacing w:val="-9"/>
          <w:sz w:val="21"/>
        </w:rPr>
        <w:t xml:space="preserve">对象的 </w:t>
      </w:r>
      <w:r>
        <w:rPr>
          <w:rFonts w:ascii="Times New Roman" w:eastAsia="Times New Roman"/>
          <w:sz w:val="21"/>
        </w:rPr>
        <w:t>runningTasks</w:t>
      </w:r>
      <w:r>
        <w:rPr>
          <w:rFonts w:ascii="Times New Roman" w:eastAsia="Times New Roman"/>
          <w:spacing w:val="25"/>
          <w:sz w:val="21"/>
        </w:rPr>
        <w:t xml:space="preserve"> </w:t>
      </w:r>
      <w:r>
        <w:rPr>
          <w:spacing w:val="-7"/>
          <w:sz w:val="21"/>
        </w:rPr>
        <w:t xml:space="preserve">都小于它们的 </w:t>
      </w:r>
      <w:r>
        <w:rPr>
          <w:rFonts w:ascii="Times New Roman" w:eastAsia="Times New Roman"/>
          <w:sz w:val="21"/>
        </w:rPr>
        <w:t>minShare</w:t>
      </w:r>
      <w:r>
        <w:rPr>
          <w:spacing w:val="-7"/>
          <w:sz w:val="21"/>
        </w:rPr>
        <w:t xml:space="preserve">，那么就比较 </w:t>
      </w:r>
      <w:r>
        <w:rPr>
          <w:rFonts w:ascii="Times New Roman" w:eastAsia="Times New Roman"/>
          <w:spacing w:val="-3"/>
          <w:sz w:val="21"/>
        </w:rPr>
        <w:t>runningTasks</w:t>
      </w:r>
      <w:r>
        <w:rPr>
          <w:rFonts w:ascii="Times New Roman" w:eastAsia="Times New Roman"/>
          <w:spacing w:val="24"/>
          <w:sz w:val="21"/>
        </w:rPr>
        <w:t xml:space="preserve"> </w:t>
      </w:r>
      <w:r>
        <w:rPr>
          <w:sz w:val="21"/>
        </w:rPr>
        <w:t>与</w:t>
      </w:r>
    </w:p>
    <w:p>
      <w:pPr>
        <w:pStyle w:val="7"/>
        <w:spacing w:before="7"/>
        <w:rPr>
          <w:sz w:val="15"/>
        </w:rPr>
      </w:pPr>
    </w:p>
    <w:p>
      <w:pPr>
        <w:pStyle w:val="7"/>
        <w:ind w:left="565"/>
      </w:pPr>
      <w:r>
        <w:rPr>
          <w:rFonts w:ascii="Times New Roman" w:eastAsia="Times New Roman"/>
          <w:spacing w:val="-2"/>
          <w:w w:val="100"/>
        </w:rPr>
        <w:t>mi</w:t>
      </w:r>
      <w:r>
        <w:rPr>
          <w:rFonts w:ascii="Times New Roman" w:eastAsia="Times New Roman"/>
          <w:w w:val="100"/>
        </w:rPr>
        <w:t>nSha</w:t>
      </w:r>
      <w:r>
        <w:rPr>
          <w:rFonts w:ascii="Times New Roman" w:eastAsia="Times New Roman"/>
          <w:spacing w:val="-1"/>
          <w:w w:val="100"/>
        </w:rPr>
        <w:t>r</w:t>
      </w:r>
      <w:r>
        <w:rPr>
          <w:rFonts w:ascii="Times New Roman" w:eastAsia="Times New Roman"/>
          <w:w w:val="100"/>
        </w:rPr>
        <w:t>e</w:t>
      </w:r>
      <w:r>
        <w:rPr>
          <w:rFonts w:ascii="Times New Roman" w:eastAsia="Times New Roman"/>
          <w:spacing w:val="-1"/>
        </w:rPr>
        <w:t xml:space="preserve"> </w:t>
      </w:r>
      <w:r>
        <w:rPr>
          <w:spacing w:val="-3"/>
          <w:w w:val="100"/>
        </w:rPr>
        <w:t>的比值</w:t>
      </w:r>
      <w:r>
        <w:rPr>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w:t>
      </w:r>
      <w:r>
        <w:rPr>
          <w:rFonts w:ascii="Times New Roman" w:eastAsia="Times New Roman"/>
          <w:spacing w:val="-4"/>
          <w:w w:val="100"/>
        </w:rPr>
        <w:t>r</w:t>
      </w:r>
      <w:r>
        <w:rPr>
          <w:rFonts w:ascii="Times New Roman" w:eastAsia="Times New Roman"/>
          <w:w w:val="100"/>
        </w:rPr>
        <w:t>e</w:t>
      </w:r>
      <w:r>
        <w:rPr>
          <w:rFonts w:ascii="Times New Roman" w:eastAsia="Times New Roman"/>
        </w:rPr>
        <w:t xml:space="preserve"> </w:t>
      </w:r>
      <w:r>
        <w:rPr>
          <w:spacing w:val="-2"/>
          <w:w w:val="100"/>
        </w:rPr>
        <w:t>使用率</w:t>
      </w:r>
      <w:r>
        <w:rPr>
          <w:spacing w:val="-108"/>
          <w:w w:val="100"/>
        </w:rPr>
        <w:t>）</w:t>
      </w:r>
      <w:r>
        <w:rPr>
          <w:spacing w:val="-17"/>
          <w:w w:val="100"/>
        </w:rPr>
        <w:t>，谁小谁排前面；</w:t>
      </w:r>
      <w:r>
        <w:rPr>
          <w:spacing w:val="-1"/>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Shar</w:t>
      </w:r>
      <w:r>
        <w:rPr>
          <w:rFonts w:ascii="Times New Roman" w:eastAsia="Times New Roman"/>
          <w:w w:val="100"/>
        </w:rPr>
        <w:t>e</w:t>
      </w:r>
      <w:r>
        <w:rPr>
          <w:rFonts w:ascii="Times New Roman" w:eastAsia="Times New Roman"/>
          <w:spacing w:val="-3"/>
        </w:rPr>
        <w:t xml:space="preserve"> </w:t>
      </w:r>
      <w:r>
        <w:rPr>
          <w:spacing w:val="-3"/>
          <w:w w:val="100"/>
        </w:rPr>
        <w:t>使用率低的先执行</w:t>
      </w:r>
      <w:r>
        <w:rPr>
          <w:w w:val="100"/>
        </w:rPr>
        <w:t>）</w:t>
      </w:r>
    </w:p>
    <w:p>
      <w:pPr>
        <w:pStyle w:val="7"/>
        <w:spacing w:before="7"/>
        <w:rPr>
          <w:sz w:val="15"/>
        </w:rPr>
      </w:pPr>
    </w:p>
    <w:p>
      <w:pPr>
        <w:pStyle w:val="14"/>
        <w:numPr>
          <w:ilvl w:val="0"/>
          <w:numId w:val="19"/>
        </w:numPr>
        <w:tabs>
          <w:tab w:val="left" w:pos="565"/>
          <w:tab w:val="left" w:pos="566"/>
        </w:tabs>
        <w:spacing w:before="0" w:after="0" w:line="240" w:lineRule="auto"/>
        <w:ind w:left="565" w:right="0" w:hanging="425"/>
        <w:jc w:val="left"/>
        <w:rPr>
          <w:sz w:val="21"/>
        </w:rPr>
      </w:pPr>
      <w:r>
        <w:rPr>
          <w:spacing w:val="-10"/>
          <w:sz w:val="21"/>
        </w:rPr>
        <w:t xml:space="preserve">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xml:space="preserve"> </w:t>
      </w:r>
      <w:r>
        <w:rPr>
          <w:spacing w:val="-9"/>
          <w:sz w:val="21"/>
        </w:rPr>
        <w:t xml:space="preserve">对象的 </w:t>
      </w:r>
      <w:r>
        <w:rPr>
          <w:rFonts w:ascii="Times New Roman" w:eastAsia="Times New Roman"/>
          <w:sz w:val="21"/>
        </w:rPr>
        <w:t>runningTasks</w:t>
      </w:r>
      <w:r>
        <w:rPr>
          <w:rFonts w:ascii="Times New Roman" w:eastAsia="Times New Roman"/>
          <w:spacing w:val="25"/>
          <w:sz w:val="21"/>
        </w:rPr>
        <w:t xml:space="preserve"> </w:t>
      </w:r>
      <w:r>
        <w:rPr>
          <w:spacing w:val="-7"/>
          <w:sz w:val="21"/>
        </w:rPr>
        <w:t xml:space="preserve">都大于它们的 </w:t>
      </w:r>
      <w:r>
        <w:rPr>
          <w:rFonts w:ascii="Times New Roman" w:eastAsia="Times New Roman"/>
          <w:sz w:val="21"/>
        </w:rPr>
        <w:t>minShare</w:t>
      </w:r>
      <w:r>
        <w:rPr>
          <w:spacing w:val="-7"/>
          <w:sz w:val="21"/>
        </w:rPr>
        <w:t xml:space="preserve">，那么就比较 </w:t>
      </w:r>
      <w:r>
        <w:rPr>
          <w:rFonts w:ascii="Times New Roman" w:eastAsia="Times New Roman"/>
          <w:spacing w:val="-3"/>
          <w:sz w:val="21"/>
        </w:rPr>
        <w:t>runningTasks</w:t>
      </w:r>
      <w:r>
        <w:rPr>
          <w:rFonts w:ascii="Times New Roman" w:eastAsia="Times New Roman"/>
          <w:spacing w:val="24"/>
          <w:sz w:val="21"/>
        </w:rPr>
        <w:t xml:space="preserve"> </w:t>
      </w:r>
      <w:r>
        <w:rPr>
          <w:sz w:val="21"/>
        </w:rPr>
        <w:t>与</w:t>
      </w:r>
    </w:p>
    <w:p>
      <w:pPr>
        <w:pStyle w:val="7"/>
        <w:spacing w:before="6"/>
        <w:rPr>
          <w:sz w:val="15"/>
        </w:rPr>
      </w:pPr>
    </w:p>
    <w:p>
      <w:pPr>
        <w:pStyle w:val="7"/>
        <w:ind w:left="565"/>
      </w:pPr>
      <w:r>
        <w:rPr>
          <w:rFonts w:ascii="Times New Roman" w:eastAsia="Times New Roman"/>
          <w:w w:val="100"/>
        </w:rPr>
        <w:t>we</w:t>
      </w:r>
      <w:r>
        <w:rPr>
          <w:rFonts w:ascii="Times New Roman" w:eastAsia="Times New Roman"/>
          <w:spacing w:val="-2"/>
          <w:w w:val="100"/>
        </w:rPr>
        <w:t>i</w:t>
      </w:r>
      <w:r>
        <w:rPr>
          <w:rFonts w:ascii="Times New Roman" w:eastAsia="Times New Roman"/>
          <w:w w:val="100"/>
        </w:rPr>
        <w:t>ght</w:t>
      </w:r>
      <w:r>
        <w:rPr>
          <w:rFonts w:ascii="Times New Roman" w:eastAsia="Times New Roman"/>
          <w:spacing w:val="-1"/>
        </w:rPr>
        <w:t xml:space="preserve"> </w:t>
      </w:r>
      <w:r>
        <w:rPr>
          <w:spacing w:val="-3"/>
          <w:w w:val="100"/>
        </w:rPr>
        <w:t>的比值</w:t>
      </w:r>
      <w:r>
        <w:rPr>
          <w:w w:val="100"/>
        </w:rPr>
        <w:t>（</w:t>
      </w:r>
      <w:r>
        <w:rPr>
          <w:spacing w:val="-3"/>
          <w:w w:val="100"/>
        </w:rPr>
        <w:t>权重使用率</w:t>
      </w:r>
      <w:r>
        <w:rPr>
          <w:spacing w:val="-106"/>
          <w:w w:val="100"/>
        </w:rPr>
        <w:t>）</w:t>
      </w:r>
      <w:r>
        <w:rPr>
          <w:spacing w:val="-17"/>
          <w:w w:val="100"/>
        </w:rPr>
        <w:t>，谁小谁排前面。</w:t>
      </w:r>
      <w:r>
        <w:rPr>
          <w:w w:val="100"/>
        </w:rPr>
        <w:t>（</w:t>
      </w:r>
      <w:r>
        <w:rPr>
          <w:spacing w:val="-3"/>
          <w:w w:val="100"/>
        </w:rPr>
        <w:t>权重使用率低的先执行</w:t>
      </w:r>
      <w:r>
        <w:rPr>
          <w:w w:val="100"/>
        </w:rPr>
        <w:t>）</w:t>
      </w:r>
    </w:p>
    <w:p>
      <w:pPr>
        <w:pStyle w:val="7"/>
        <w:spacing w:before="7"/>
        <w:rPr>
          <w:sz w:val="15"/>
        </w:rPr>
      </w:pPr>
    </w:p>
    <w:p>
      <w:pPr>
        <w:pStyle w:val="14"/>
        <w:numPr>
          <w:ilvl w:val="0"/>
          <w:numId w:val="19"/>
        </w:numPr>
        <w:tabs>
          <w:tab w:val="left" w:pos="565"/>
          <w:tab w:val="left" w:pos="566"/>
        </w:tabs>
        <w:spacing w:before="0" w:after="0" w:line="240" w:lineRule="auto"/>
        <w:ind w:left="565" w:right="0" w:hanging="425"/>
        <w:jc w:val="left"/>
        <w:rPr>
          <w:sz w:val="21"/>
        </w:rPr>
      </w:pPr>
      <w:r>
        <w:rPr>
          <w:spacing w:val="-3"/>
          <w:sz w:val="21"/>
        </w:rPr>
        <w:t>如果上述比较均相等，则比较名字。</w:t>
      </w:r>
    </w:p>
    <w:p>
      <w:pPr>
        <w:pStyle w:val="7"/>
        <w:spacing w:before="7"/>
        <w:rPr>
          <w:sz w:val="15"/>
        </w:rPr>
      </w:pPr>
    </w:p>
    <w:p>
      <w:pPr>
        <w:pStyle w:val="7"/>
        <w:spacing w:line="417" w:lineRule="auto"/>
        <w:ind w:left="140" w:right="470" w:firstLine="419"/>
      </w:pPr>
      <w:r>
        <w:t>整体上来说就是通过</w:t>
      </w:r>
      <w:r>
        <w:rPr>
          <w:rFonts w:ascii="Times New Roman" w:eastAsia="Times New Roman"/>
        </w:rPr>
        <w:t>minShare</w:t>
      </w:r>
      <w:r>
        <w:t>和</w:t>
      </w:r>
      <w:r>
        <w:rPr>
          <w:rFonts w:ascii="Times New Roman" w:eastAsia="Times New Roman"/>
        </w:rPr>
        <w:t xml:space="preserve">weight </w:t>
      </w:r>
      <w:r>
        <w:t>这两个参数控制比较过程，可以做到让</w:t>
      </w:r>
      <w:r>
        <w:rPr>
          <w:rFonts w:ascii="Times New Roman" w:eastAsia="Times New Roman"/>
        </w:rPr>
        <w:t xml:space="preserve">minShare </w:t>
      </w:r>
      <w:r>
        <w:t xml:space="preserve">使用率和权重使用率少（实际运行 </w:t>
      </w:r>
      <w:r>
        <w:rPr>
          <w:rFonts w:ascii="Times New Roman" w:eastAsia="Times New Roman"/>
        </w:rPr>
        <w:t xml:space="preserve">task </w:t>
      </w:r>
      <w:r>
        <w:t>比例较少）的先运行。</w:t>
      </w:r>
    </w:p>
    <w:p>
      <w:pPr>
        <w:pStyle w:val="7"/>
        <w:spacing w:line="417" w:lineRule="auto"/>
        <w:ind w:left="140" w:right="457" w:firstLine="419"/>
      </w:pPr>
      <w:r>
        <w:rPr>
          <w:rFonts w:ascii="Times New Roman" w:eastAsia="Times New Roman"/>
        </w:rPr>
        <w:t xml:space="preserve">FAIR </w:t>
      </w:r>
      <w:r>
        <w:t xml:space="preserve">模式排序完成后，所有的 </w:t>
      </w:r>
      <w:r>
        <w:rPr>
          <w:rFonts w:ascii="Times New Roman" w:eastAsia="Times New Roman"/>
        </w:rPr>
        <w:t xml:space="preserve">TaskSetManager </w:t>
      </w:r>
      <w:r>
        <w:t xml:space="preserve">被放入一个 </w:t>
      </w:r>
      <w:r>
        <w:rPr>
          <w:rFonts w:ascii="Times New Roman" w:eastAsia="Times New Roman"/>
        </w:rPr>
        <w:t xml:space="preserve">ArrayBuffer </w:t>
      </w:r>
      <w:r>
        <w:t>里，之后依次被取出并发送给</w:t>
      </w:r>
      <w:r>
        <w:rPr>
          <w:rFonts w:ascii="Times New Roman" w:eastAsia="Times New Roman"/>
        </w:rPr>
        <w:t xml:space="preserve">Executor </w:t>
      </w:r>
      <w:r>
        <w:t>执行。</w:t>
      </w:r>
    </w:p>
    <w:p>
      <w:pPr>
        <w:pStyle w:val="7"/>
        <w:spacing w:line="269" w:lineRule="exact"/>
        <w:ind w:left="560"/>
      </w:pPr>
      <w:r>
        <w:t xml:space="preserve">从调度队列中拿到 </w:t>
      </w:r>
      <w:r>
        <w:rPr>
          <w:rFonts w:ascii="Times New Roman" w:eastAsia="Times New Roman"/>
        </w:rPr>
        <w:t xml:space="preserve">TaskSetManager </w:t>
      </w:r>
      <w:r>
        <w:t xml:space="preserve">后，由于 </w:t>
      </w:r>
      <w:r>
        <w:rPr>
          <w:rFonts w:ascii="Times New Roman" w:eastAsia="Times New Roman"/>
        </w:rPr>
        <w:t xml:space="preserve">TaskSetManager </w:t>
      </w:r>
      <w:r>
        <w:t xml:space="preserve">封装了一个 </w:t>
      </w:r>
      <w:r>
        <w:rPr>
          <w:rFonts w:ascii="Times New Roman" w:eastAsia="Times New Roman"/>
        </w:rPr>
        <w:t xml:space="preserve">Stage </w:t>
      </w:r>
      <w:r>
        <w:t>的所有</w:t>
      </w:r>
    </w:p>
    <w:p>
      <w:pPr>
        <w:pStyle w:val="7"/>
        <w:spacing w:before="7"/>
        <w:rPr>
          <w:sz w:val="15"/>
        </w:rPr>
      </w:pPr>
    </w:p>
    <w:p>
      <w:pPr>
        <w:pStyle w:val="7"/>
        <w:spacing w:line="417" w:lineRule="auto"/>
        <w:ind w:left="140" w:right="511"/>
        <w:jc w:val="both"/>
      </w:pPr>
      <w:r>
        <w:rPr>
          <w:rFonts w:ascii="Times New Roman" w:eastAsia="Times New Roman"/>
          <w:spacing w:val="-4"/>
        </w:rPr>
        <w:t>Task</w:t>
      </w:r>
      <w:r>
        <w:rPr>
          <w:spacing w:val="-5"/>
        </w:rPr>
        <w:t xml:space="preserve">，并负责管理调度这些 </w:t>
      </w:r>
      <w:r>
        <w:rPr>
          <w:rFonts w:ascii="Times New Roman" w:eastAsia="Times New Roman"/>
          <w:spacing w:val="-4"/>
        </w:rPr>
        <w:t>Task</w:t>
      </w:r>
      <w:r>
        <w:rPr>
          <w:spacing w:val="-5"/>
        </w:rPr>
        <w:t xml:space="preserve">，那么接下来的工作就是 </w:t>
      </w:r>
      <w:r>
        <w:rPr>
          <w:rFonts w:ascii="Times New Roman" w:eastAsia="Times New Roman"/>
        </w:rPr>
        <w:t xml:space="preserve">TaskSetManager </w:t>
      </w:r>
      <w:r>
        <w:rPr>
          <w:spacing w:val="-3"/>
        </w:rPr>
        <w:t>按照一定的规则</w:t>
      </w:r>
      <w:r>
        <w:rPr>
          <w:spacing w:val="-12"/>
        </w:rPr>
        <w:t xml:space="preserve">一个个取出 </w:t>
      </w:r>
      <w:r>
        <w:rPr>
          <w:rFonts w:ascii="Times New Roman" w:eastAsia="Times New Roman"/>
          <w:spacing w:val="-5"/>
        </w:rPr>
        <w:t xml:space="preserve">Task </w:t>
      </w:r>
      <w:r>
        <w:rPr>
          <w:spacing w:val="-28"/>
        </w:rPr>
        <w:t xml:space="preserve">给 </w:t>
      </w:r>
      <w:r>
        <w:rPr>
          <w:rFonts w:ascii="Times New Roman" w:eastAsia="Times New Roman"/>
        </w:rPr>
        <w:t>TaskScheduler</w:t>
      </w:r>
      <w:r>
        <w:t>，</w:t>
      </w:r>
      <w:r>
        <w:rPr>
          <w:rFonts w:ascii="Times New Roman" w:eastAsia="Times New Roman"/>
        </w:rPr>
        <w:t xml:space="preserve">TaskScheduler </w:t>
      </w:r>
      <w:r>
        <w:rPr>
          <w:spacing w:val="-15"/>
        </w:rPr>
        <w:t xml:space="preserve">再交给 </w:t>
      </w:r>
      <w:r>
        <w:rPr>
          <w:rFonts w:ascii="Times New Roman" w:eastAsia="Times New Roman"/>
        </w:rPr>
        <w:t xml:space="preserve">SchedulerBackend </w:t>
      </w:r>
      <w:r>
        <w:rPr>
          <w:spacing w:val="-16"/>
        </w:rPr>
        <w:t xml:space="preserve">去发到 </w:t>
      </w:r>
      <w:r>
        <w:rPr>
          <w:rFonts w:ascii="Times New Roman" w:eastAsia="Times New Roman"/>
        </w:rPr>
        <w:t xml:space="preserve">Executor </w:t>
      </w:r>
      <w:r>
        <w:rPr>
          <w:spacing w:val="-1"/>
        </w:rPr>
        <w:t>上执行。</w:t>
      </w:r>
    </w:p>
    <w:p>
      <w:pPr>
        <w:pStyle w:val="3"/>
        <w:numPr>
          <w:ilvl w:val="2"/>
          <w:numId w:val="14"/>
        </w:numPr>
        <w:tabs>
          <w:tab w:val="left" w:pos="842"/>
        </w:tabs>
        <w:spacing w:before="33" w:after="0" w:line="240" w:lineRule="auto"/>
        <w:ind w:left="841" w:right="0" w:hanging="701"/>
        <w:jc w:val="left"/>
        <w:rPr>
          <w:rFonts w:hint="eastAsia" w:ascii="宋体" w:eastAsia="宋体"/>
        </w:rPr>
      </w:pPr>
      <w:r>
        <w:rPr>
          <w:rFonts w:hint="eastAsia" w:ascii="宋体" w:eastAsia="宋体"/>
        </w:rPr>
        <w:t>本地化调度</w:t>
      </w:r>
    </w:p>
    <w:p>
      <w:pPr>
        <w:pStyle w:val="7"/>
        <w:spacing w:before="232"/>
        <w:ind w:left="560"/>
      </w:pPr>
      <w:r>
        <w:rPr>
          <w:rFonts w:ascii="Times New Roman" w:eastAsia="Times New Roman"/>
        </w:rPr>
        <w:t>DAGScheduler</w:t>
      </w:r>
      <w:r>
        <w:rPr>
          <w:rFonts w:ascii="Times New Roman" w:eastAsia="Times New Roman"/>
          <w:spacing w:val="32"/>
        </w:rPr>
        <w:t xml:space="preserve"> </w:t>
      </w:r>
      <w:r>
        <w:rPr>
          <w:spacing w:val="-8"/>
        </w:rPr>
        <w:t xml:space="preserve">切割 </w:t>
      </w:r>
      <w:r>
        <w:rPr>
          <w:rFonts w:ascii="Times New Roman" w:eastAsia="Times New Roman"/>
        </w:rPr>
        <w:t>Job</w:t>
      </w:r>
      <w:r>
        <w:rPr>
          <w:spacing w:val="-6"/>
        </w:rPr>
        <w:t xml:space="preserve">，划分 </w:t>
      </w:r>
      <w:r>
        <w:rPr>
          <w:rFonts w:ascii="Times New Roman" w:eastAsia="Times New Roman"/>
        </w:rPr>
        <w:t>Stage,</w:t>
      </w:r>
      <w:r>
        <w:rPr>
          <w:rFonts w:ascii="Times New Roman" w:eastAsia="Times New Roman"/>
          <w:spacing w:val="50"/>
        </w:rPr>
        <w:t xml:space="preserve"> </w:t>
      </w:r>
      <w:r>
        <w:rPr>
          <w:spacing w:val="-6"/>
        </w:rPr>
        <w:t xml:space="preserve">通过调用 </w:t>
      </w:r>
      <w:r>
        <w:rPr>
          <w:rFonts w:ascii="Times New Roman" w:eastAsia="Times New Roman"/>
        </w:rPr>
        <w:t>submitStage</w:t>
      </w:r>
      <w:r>
        <w:rPr>
          <w:rFonts w:ascii="Times New Roman" w:eastAsia="Times New Roman"/>
          <w:spacing w:val="32"/>
        </w:rPr>
        <w:t xml:space="preserve"> </w:t>
      </w:r>
      <w:r>
        <w:rPr>
          <w:spacing w:val="-6"/>
        </w:rPr>
        <w:t xml:space="preserve">来提交一个 </w:t>
      </w:r>
      <w:r>
        <w:rPr>
          <w:rFonts w:ascii="Times New Roman" w:eastAsia="Times New Roman"/>
        </w:rPr>
        <w:t>Stage</w:t>
      </w:r>
      <w:r>
        <w:rPr>
          <w:rFonts w:ascii="Times New Roman" w:eastAsia="Times New Roman"/>
          <w:spacing w:val="34"/>
        </w:rPr>
        <w:t xml:space="preserve"> </w:t>
      </w:r>
      <w:r>
        <w:rPr>
          <w:spacing w:val="-2"/>
        </w:rPr>
        <w:t>对应的</w:t>
      </w:r>
    </w:p>
    <w:p>
      <w:pPr>
        <w:pStyle w:val="7"/>
        <w:spacing w:before="7"/>
        <w:rPr>
          <w:sz w:val="15"/>
        </w:rPr>
      </w:pPr>
    </w:p>
    <w:p>
      <w:pPr>
        <w:pStyle w:val="7"/>
        <w:ind w:left="140"/>
        <w:rPr>
          <w:rFonts w:ascii="Times New Roman" w:eastAsia="Times New Roman"/>
        </w:rPr>
      </w:pP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1"/>
          <w:w w:val="100"/>
        </w:rPr>
        <w:t>sub</w:t>
      </w:r>
      <w:r>
        <w:rPr>
          <w:rFonts w:ascii="Times New Roman" w:eastAsia="Times New Roman"/>
          <w:spacing w:val="-2"/>
          <w:w w:val="100"/>
        </w:rPr>
        <w:t>mit</w:t>
      </w:r>
      <w:r>
        <w:rPr>
          <w:rFonts w:ascii="Times New Roman" w:eastAsia="Times New Roman"/>
          <w:spacing w:val="-1"/>
          <w:w w:val="100"/>
        </w:rPr>
        <w:t>St</w:t>
      </w:r>
      <w:r>
        <w:rPr>
          <w:rFonts w:ascii="Times New Roman" w:eastAsia="Times New Roman"/>
          <w:w w:val="100"/>
        </w:rPr>
        <w:t>age</w:t>
      </w:r>
      <w:r>
        <w:rPr>
          <w:rFonts w:ascii="Times New Roman" w:eastAsia="Times New Roman"/>
          <w:spacing w:val="-3"/>
        </w:rPr>
        <w:t xml:space="preserve"> </w:t>
      </w:r>
      <w:r>
        <w:rPr>
          <w:spacing w:val="-2"/>
          <w:w w:val="100"/>
        </w:rPr>
        <w:t>会调用</w:t>
      </w:r>
      <w:r>
        <w:rPr>
          <w:spacing w:val="-52"/>
        </w:rPr>
        <w:t xml:space="preserve"> </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w:t>
      </w:r>
      <w:r>
        <w:rPr>
          <w:rFonts w:ascii="Times New Roman" w:eastAsia="Times New Roman"/>
          <w:spacing w:val="-2"/>
        </w:rPr>
        <w:t xml:space="preserve">  </w:t>
      </w:r>
      <w:r>
        <w:rPr>
          <w:spacing w:val="-3"/>
          <w:w w:val="100"/>
        </w:rPr>
        <w:t>确定每个需要计算的</w:t>
      </w:r>
      <w:r>
        <w:t xml:space="preserve"> </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p>
    <w:p>
      <w:pPr>
        <w:pStyle w:val="7"/>
        <w:spacing w:before="3"/>
        <w:rPr>
          <w:rFonts w:ascii="Times New Roman"/>
          <w:sz w:val="17"/>
        </w:rPr>
      </w:pPr>
    </w:p>
    <w:p>
      <w:pPr>
        <w:pStyle w:val="7"/>
        <w:ind w:left="140"/>
      </w:pPr>
      <w:r>
        <w:rPr>
          <w:spacing w:val="-24"/>
        </w:rPr>
        <w:t xml:space="preserve">的 </w:t>
      </w:r>
      <w:r>
        <w:rPr>
          <w:rFonts w:ascii="Times New Roman" w:eastAsia="Times New Roman"/>
          <w:spacing w:val="-3"/>
        </w:rPr>
        <w:t>preferredLocations</w:t>
      </w:r>
      <w:r>
        <w:rPr>
          <w:spacing w:val="-10"/>
        </w:rPr>
        <w:t xml:space="preserve">，通过调用 </w:t>
      </w:r>
      <w:r>
        <w:rPr>
          <w:rFonts w:ascii="Times New Roman" w:eastAsia="Times New Roman"/>
        </w:rPr>
        <w:t>getPreferrdeLocations()</w:t>
      </w:r>
      <w:r>
        <w:rPr>
          <w:spacing w:val="-16"/>
        </w:rPr>
        <w:t xml:space="preserve">得到 </w:t>
      </w:r>
      <w:r>
        <w:rPr>
          <w:rFonts w:ascii="Times New Roman" w:eastAsia="Times New Roman"/>
        </w:rPr>
        <w:t>partition</w:t>
      </w:r>
      <w:r>
        <w:rPr>
          <w:rFonts w:ascii="Times New Roman" w:eastAsia="Times New Roman"/>
          <w:spacing w:val="7"/>
        </w:rPr>
        <w:t xml:space="preserve">  </w:t>
      </w:r>
      <w:r>
        <w:rPr>
          <w:spacing w:val="-7"/>
        </w:rPr>
        <w:t>的优先位置，由于一个</w:t>
      </w:r>
    </w:p>
    <w:p>
      <w:pPr>
        <w:pStyle w:val="7"/>
        <w:spacing w:before="7"/>
        <w:rPr>
          <w:sz w:val="15"/>
        </w:rPr>
      </w:pPr>
    </w:p>
    <w:p>
      <w:pPr>
        <w:pStyle w:val="7"/>
        <w:ind w:left="140"/>
      </w:pPr>
      <w:r>
        <w:rPr>
          <w:rFonts w:ascii="Times New Roman" w:eastAsia="Times New Roman"/>
        </w:rPr>
        <w:t>partition</w:t>
      </w:r>
      <w:r>
        <w:rPr>
          <w:rFonts w:ascii="Times New Roman" w:eastAsia="Times New Roman"/>
          <w:spacing w:val="5"/>
        </w:rPr>
        <w:t xml:space="preserve">  </w:t>
      </w:r>
      <w:r>
        <w:rPr>
          <w:spacing w:val="6"/>
        </w:rPr>
        <w:t xml:space="preserve">对应一个 </w:t>
      </w:r>
      <w:r>
        <w:rPr>
          <w:rFonts w:ascii="Times New Roman" w:eastAsia="Times New Roman"/>
        </w:rPr>
        <w:t>Task</w:t>
      </w:r>
      <w:r>
        <w:rPr>
          <w:spacing w:val="3"/>
        </w:rPr>
        <w:t xml:space="preserve">，此 </w:t>
      </w:r>
      <w:r>
        <w:rPr>
          <w:rFonts w:ascii="Times New Roman" w:eastAsia="Times New Roman"/>
        </w:rPr>
        <w:t>partition</w:t>
      </w:r>
      <w:r>
        <w:rPr>
          <w:rFonts w:ascii="Times New Roman" w:eastAsia="Times New Roman"/>
          <w:spacing w:val="5"/>
        </w:rPr>
        <w:t xml:space="preserve">  </w:t>
      </w:r>
      <w:r>
        <w:rPr>
          <w:spacing w:val="6"/>
        </w:rPr>
        <w:t xml:space="preserve">的优先位置就是 </w:t>
      </w:r>
      <w:r>
        <w:rPr>
          <w:rFonts w:ascii="Times New Roman" w:eastAsia="Times New Roman"/>
        </w:rPr>
        <w:t>task</w:t>
      </w:r>
      <w:r>
        <w:rPr>
          <w:rFonts w:ascii="Times New Roman" w:eastAsia="Times New Roman"/>
          <w:spacing w:val="5"/>
        </w:rPr>
        <w:t xml:space="preserve">  </w:t>
      </w:r>
      <w:r>
        <w:rPr>
          <w:spacing w:val="5"/>
        </w:rPr>
        <w:t>的优先位置，对于要提交到</w:t>
      </w:r>
    </w:p>
    <w:p>
      <w:pPr>
        <w:pStyle w:val="7"/>
        <w:spacing w:before="7"/>
        <w:rPr>
          <w:sz w:val="15"/>
        </w:rPr>
      </w:pPr>
    </w:p>
    <w:p>
      <w:pPr>
        <w:pStyle w:val="7"/>
        <w:spacing w:line="417" w:lineRule="auto"/>
        <w:ind w:left="140" w:right="513"/>
      </w:pPr>
      <w:r>
        <w:rPr>
          <w:rFonts w:ascii="Times New Roman" w:eastAsia="Times New Roman"/>
        </w:rPr>
        <w:t xml:space="preserve">TaskScheduler </w:t>
      </w:r>
      <w:r>
        <w:rPr>
          <w:spacing w:val="50"/>
        </w:rPr>
        <w:t>的</w:t>
      </w:r>
      <w:r>
        <w:rPr>
          <w:rFonts w:ascii="Times New Roman" w:eastAsia="Times New Roman"/>
          <w:spacing w:val="-3"/>
        </w:rPr>
        <w:t xml:space="preserve">TaskSet </w:t>
      </w:r>
      <w:r>
        <w:rPr>
          <w:spacing w:val="-10"/>
        </w:rPr>
        <w:t xml:space="preserve">中的每一个 </w:t>
      </w:r>
      <w:r>
        <w:rPr>
          <w:rFonts w:ascii="Times New Roman" w:eastAsia="Times New Roman"/>
          <w:spacing w:val="-19"/>
        </w:rPr>
        <w:t>Task</w:t>
      </w:r>
      <w:r>
        <w:rPr>
          <w:spacing w:val="-24"/>
        </w:rPr>
        <w:t xml:space="preserve">，该 </w:t>
      </w:r>
      <w:r>
        <w:rPr>
          <w:rFonts w:ascii="Times New Roman" w:eastAsia="Times New Roman"/>
        </w:rPr>
        <w:t xml:space="preserve">task </w:t>
      </w:r>
      <w:r>
        <w:rPr>
          <w:spacing w:val="3"/>
        </w:rPr>
        <w:t>优先位置与其对应的</w:t>
      </w:r>
      <w:r>
        <w:rPr>
          <w:rFonts w:ascii="Times New Roman" w:eastAsia="Times New Roman"/>
        </w:rPr>
        <w:t xml:space="preserve">partition </w:t>
      </w:r>
      <w:r>
        <w:rPr>
          <w:spacing w:val="-3"/>
        </w:rPr>
        <w:t>对应的优先位置一致。</w:t>
      </w:r>
    </w:p>
    <w:p>
      <w:pPr>
        <w:pStyle w:val="7"/>
        <w:ind w:left="560"/>
      </w:pPr>
      <w:r>
        <w:t xml:space="preserve">从调度队列中拿到 </w:t>
      </w:r>
      <w:r>
        <w:rPr>
          <w:rFonts w:ascii="Times New Roman" w:eastAsia="Times New Roman"/>
        </w:rPr>
        <w:t xml:space="preserve">TaskSetManager </w:t>
      </w:r>
      <w:r>
        <w:t xml:space="preserve">后，那么接下来的工作就是 </w:t>
      </w:r>
      <w:r>
        <w:rPr>
          <w:rFonts w:ascii="Times New Roman" w:eastAsia="Times New Roman"/>
        </w:rPr>
        <w:t xml:space="preserve">TaskSetManager </w:t>
      </w:r>
      <w:r>
        <w:t>按照一</w:t>
      </w:r>
    </w:p>
    <w:p>
      <w:pPr>
        <w:spacing w:after="0"/>
        <w:sectPr>
          <w:pgSz w:w="11910" w:h="16840"/>
          <w:pgMar w:top="1620" w:right="1280" w:bottom="1260" w:left="1660" w:header="852" w:footer="1064" w:gutter="0"/>
          <w:cols w:space="720" w:num="1"/>
        </w:sectPr>
      </w:pPr>
    </w:p>
    <w:p>
      <w:pPr>
        <w:pStyle w:val="7"/>
        <w:spacing w:before="49"/>
        <w:ind w:left="140"/>
      </w:pPr>
      <w:r>
        <w:t xml:space="preserve">定的规则一个个取出 </w:t>
      </w:r>
      <w:r>
        <w:rPr>
          <w:rFonts w:ascii="Times New Roman" w:eastAsia="Times New Roman"/>
        </w:rPr>
        <w:t xml:space="preserve">task </w:t>
      </w:r>
      <w:r>
        <w:t xml:space="preserve">给 </w:t>
      </w:r>
      <w:r>
        <w:rPr>
          <w:rFonts w:ascii="Times New Roman" w:eastAsia="Times New Roman"/>
        </w:rPr>
        <w:t>TaskScheduler</w:t>
      </w:r>
      <w:r>
        <w:t>，</w:t>
      </w:r>
      <w:r>
        <w:rPr>
          <w:rFonts w:ascii="Times New Roman" w:eastAsia="Times New Roman"/>
        </w:rPr>
        <w:t xml:space="preserve">TaskScheduler </w:t>
      </w:r>
      <w:r>
        <w:t xml:space="preserve">再交给 </w:t>
      </w:r>
      <w:r>
        <w:rPr>
          <w:rFonts w:ascii="Times New Roman" w:eastAsia="Times New Roman"/>
        </w:rPr>
        <w:t xml:space="preserve">SchedulerBackend </w:t>
      </w:r>
      <w:r>
        <w:t>去发到</w:t>
      </w:r>
    </w:p>
    <w:p>
      <w:pPr>
        <w:pStyle w:val="7"/>
        <w:spacing w:before="7"/>
        <w:rPr>
          <w:sz w:val="15"/>
        </w:rPr>
      </w:pPr>
    </w:p>
    <w:p>
      <w:pPr>
        <w:pStyle w:val="7"/>
        <w:spacing w:line="417" w:lineRule="auto"/>
        <w:ind w:left="140" w:right="511"/>
      </w:pPr>
      <w:r>
        <w:rPr>
          <w:rFonts w:ascii="Times New Roman" w:eastAsia="Times New Roman"/>
        </w:rPr>
        <w:t>Executor</w:t>
      </w:r>
      <w:r>
        <w:rPr>
          <w:rFonts w:ascii="Times New Roman" w:eastAsia="Times New Roman"/>
          <w:spacing w:val="8"/>
        </w:rPr>
        <w:t xml:space="preserve"> </w:t>
      </w:r>
      <w:r>
        <w:rPr>
          <w:spacing w:val="-4"/>
        </w:rPr>
        <w:t>上执行。前面也提到，</w:t>
      </w:r>
      <w:r>
        <w:rPr>
          <w:rFonts w:ascii="Times New Roman" w:eastAsia="Times New Roman"/>
          <w:spacing w:val="-3"/>
        </w:rPr>
        <w:t>TaskSetManager</w:t>
      </w:r>
      <w:r>
        <w:rPr>
          <w:rFonts w:ascii="Times New Roman" w:eastAsia="Times New Roman"/>
          <w:spacing w:val="12"/>
        </w:rPr>
        <w:t xml:space="preserve"> </w:t>
      </w:r>
      <w:r>
        <w:rPr>
          <w:spacing w:val="-9"/>
        </w:rPr>
        <w:t xml:space="preserve">封装了一个 </w:t>
      </w:r>
      <w:r>
        <w:rPr>
          <w:rFonts w:ascii="Times New Roman" w:eastAsia="Times New Roman"/>
        </w:rPr>
        <w:t>Stage</w:t>
      </w:r>
      <w:r>
        <w:rPr>
          <w:rFonts w:ascii="Times New Roman" w:eastAsia="Times New Roman"/>
          <w:spacing w:val="13"/>
        </w:rPr>
        <w:t xml:space="preserve"> </w:t>
      </w:r>
      <w:r>
        <w:rPr>
          <w:spacing w:val="15"/>
        </w:rPr>
        <w:t>的所有</w:t>
      </w:r>
      <w:r>
        <w:rPr>
          <w:rFonts w:ascii="Times New Roman" w:eastAsia="Times New Roman"/>
          <w:spacing w:val="-6"/>
        </w:rPr>
        <w:t>Task</w:t>
      </w:r>
      <w:r>
        <w:rPr>
          <w:spacing w:val="-4"/>
        </w:rPr>
        <w:t>，并负责管理</w:t>
      </w:r>
      <w:r>
        <w:rPr>
          <w:spacing w:val="9"/>
        </w:rPr>
        <w:t>调度这些</w:t>
      </w:r>
      <w:r>
        <w:rPr>
          <w:rFonts w:ascii="Times New Roman" w:eastAsia="Times New Roman"/>
          <w:spacing w:val="-5"/>
        </w:rPr>
        <w:t>Task</w:t>
      </w:r>
      <w:r>
        <w:t>。</w:t>
      </w:r>
    </w:p>
    <w:p>
      <w:pPr>
        <w:pStyle w:val="7"/>
        <w:spacing w:line="417" w:lineRule="auto"/>
        <w:ind w:left="140" w:right="513" w:firstLine="419"/>
        <w:jc w:val="both"/>
      </w:pPr>
      <w:r>
        <w:pict>
          <v:shape id="_x0000_s1027" o:spid="_x0000_s1027" o:spt="202" type="#_x0000_t202" style="position:absolute;left:0pt;margin-left:90pt;margin-top:41.8pt;height:143.95pt;width:415.65pt;mso-position-horizontal-relative:page;z-index:251662336;mso-width-relative:page;mso-height-relative:page;" filled="f" stroked="f" coordsize="21600,21600">
            <v:path/>
            <v:fill on="f" focussize="0,0"/>
            <v:stroke on="f" joinstyle="miter"/>
            <v:imagedata o:title=""/>
            <o:lock v:ext="edit"/>
            <v:textbox inset="0mm,0mm,0mm,0mm">
              <w:txbxContent>
                <w:tbl>
                  <w:tblPr>
                    <w:tblStyle w:val="8"/>
                    <w:tblW w:w="829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57"/>
                    <w:gridCol w:w="5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157" w:type="dxa"/>
                        <w:shd w:val="clear" w:color="auto" w:fill="E7E6E6"/>
                      </w:tcPr>
                      <w:p>
                        <w:pPr>
                          <w:pStyle w:val="15"/>
                          <w:rPr>
                            <w:sz w:val="18"/>
                          </w:rPr>
                        </w:pPr>
                        <w:r>
                          <w:rPr>
                            <w:sz w:val="18"/>
                          </w:rPr>
                          <w:t>名称</w:t>
                        </w:r>
                      </w:p>
                    </w:tc>
                    <w:tc>
                      <w:tcPr>
                        <w:tcW w:w="5142" w:type="dxa"/>
                        <w:shd w:val="clear" w:color="auto" w:fill="E7E6E6"/>
                      </w:tcPr>
                      <w:p>
                        <w:pPr>
                          <w:pStyle w:val="15"/>
                          <w:rPr>
                            <w:sz w:val="18"/>
                          </w:rPr>
                        </w:pPr>
                        <w:r>
                          <w:rPr>
                            <w:sz w:val="18"/>
                          </w:rPr>
                          <w:t>解析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157" w:type="dxa"/>
                      </w:tcPr>
                      <w:p>
                        <w:pPr>
                          <w:pStyle w:val="15"/>
                          <w:spacing w:before="52"/>
                          <w:rPr>
                            <w:rFonts w:ascii="Times New Roman"/>
                            <w:sz w:val="18"/>
                          </w:rPr>
                        </w:pPr>
                        <w:r>
                          <w:rPr>
                            <w:rFonts w:ascii="Times New Roman"/>
                            <w:sz w:val="18"/>
                          </w:rPr>
                          <w:t>PROCESS_LOCAL</w:t>
                        </w:r>
                      </w:p>
                    </w:tc>
                    <w:tc>
                      <w:tcPr>
                        <w:tcW w:w="5142" w:type="dxa"/>
                      </w:tcPr>
                      <w:p>
                        <w:pPr>
                          <w:pStyle w:val="15"/>
                          <w:rPr>
                            <w:sz w:val="18"/>
                          </w:rPr>
                        </w:pPr>
                        <w:r>
                          <w:rPr>
                            <w:sz w:val="18"/>
                          </w:rPr>
                          <w:t>进程本地化，</w:t>
                        </w:r>
                        <w:r>
                          <w:rPr>
                            <w:rFonts w:ascii="Times New Roman" w:eastAsia="Times New Roman"/>
                            <w:sz w:val="18"/>
                          </w:rPr>
                          <w:t xml:space="preserve">task </w:t>
                        </w:r>
                        <w:r>
                          <w:rPr>
                            <w:sz w:val="18"/>
                          </w:rPr>
                          <w:t xml:space="preserve">和数据在同一个 </w:t>
                        </w:r>
                        <w:r>
                          <w:rPr>
                            <w:rFonts w:ascii="Times New Roman" w:eastAsia="Times New Roman"/>
                            <w:sz w:val="18"/>
                          </w:rPr>
                          <w:t xml:space="preserve">Executor </w:t>
                        </w:r>
                        <w:r>
                          <w:rPr>
                            <w:sz w:val="18"/>
                          </w:rPr>
                          <w:t>中，性能最好。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3157" w:type="dxa"/>
                        <w:shd w:val="clear" w:color="auto" w:fill="C5DFB3"/>
                      </w:tcPr>
                      <w:p>
                        <w:pPr>
                          <w:pStyle w:val="15"/>
                          <w:spacing w:before="53"/>
                          <w:rPr>
                            <w:rFonts w:ascii="Times New Roman"/>
                            <w:sz w:val="18"/>
                          </w:rPr>
                        </w:pPr>
                        <w:r>
                          <w:rPr>
                            <w:rFonts w:ascii="Times New Roman"/>
                            <w:sz w:val="18"/>
                          </w:rPr>
                          <w:t>NODE_LOCAL</w:t>
                        </w:r>
                      </w:p>
                    </w:tc>
                    <w:tc>
                      <w:tcPr>
                        <w:tcW w:w="5142" w:type="dxa"/>
                        <w:shd w:val="clear" w:color="auto" w:fill="C5DFB3"/>
                      </w:tcPr>
                      <w:p>
                        <w:pPr>
                          <w:pStyle w:val="15"/>
                          <w:spacing w:before="41"/>
                          <w:rPr>
                            <w:sz w:val="18"/>
                          </w:rPr>
                        </w:pPr>
                        <w:r>
                          <w:rPr>
                            <w:sz w:val="18"/>
                          </w:rPr>
                          <w:t>节点本地化，</w:t>
                        </w:r>
                        <w:r>
                          <w:rPr>
                            <w:rFonts w:ascii="Times New Roman" w:eastAsia="Times New Roman"/>
                            <w:sz w:val="18"/>
                          </w:rPr>
                          <w:t xml:space="preserve">task </w:t>
                        </w:r>
                        <w:r>
                          <w:rPr>
                            <w:sz w:val="18"/>
                          </w:rPr>
                          <w:t xml:space="preserve">和数据在同一个节点中，但是 </w:t>
                        </w:r>
                        <w:r>
                          <w:rPr>
                            <w:rFonts w:ascii="Times New Roman" w:eastAsia="Times New Roman"/>
                            <w:sz w:val="18"/>
                          </w:rPr>
                          <w:t xml:space="preserve">task </w:t>
                        </w:r>
                        <w:r>
                          <w:rPr>
                            <w:sz w:val="18"/>
                          </w:rPr>
                          <w:t>和数据不</w:t>
                        </w:r>
                      </w:p>
                      <w:p>
                        <w:pPr>
                          <w:pStyle w:val="15"/>
                          <w:spacing w:before="81"/>
                          <w:rPr>
                            <w:sz w:val="18"/>
                          </w:rPr>
                        </w:pPr>
                        <w:r>
                          <w:rPr>
                            <w:sz w:val="18"/>
                          </w:rPr>
                          <w:t xml:space="preserve">在同一个 </w:t>
                        </w:r>
                        <w:r>
                          <w:rPr>
                            <w:rFonts w:ascii="Times New Roman" w:eastAsia="Times New Roman"/>
                            <w:sz w:val="18"/>
                          </w:rPr>
                          <w:t xml:space="preserve">Executor </w:t>
                        </w:r>
                        <w:r>
                          <w:rPr>
                            <w:sz w:val="18"/>
                          </w:rPr>
                          <w:t>中，数据需要在进程间进行传输。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3157" w:type="dxa"/>
                      </w:tcPr>
                      <w:p>
                        <w:pPr>
                          <w:pStyle w:val="15"/>
                          <w:spacing w:before="55"/>
                          <w:rPr>
                            <w:rFonts w:ascii="Times New Roman"/>
                            <w:sz w:val="18"/>
                          </w:rPr>
                        </w:pPr>
                        <w:r>
                          <w:rPr>
                            <w:rFonts w:ascii="Times New Roman"/>
                            <w:sz w:val="18"/>
                          </w:rPr>
                          <w:t>RACK_LOCAL</w:t>
                        </w:r>
                      </w:p>
                    </w:tc>
                    <w:tc>
                      <w:tcPr>
                        <w:tcW w:w="5142" w:type="dxa"/>
                      </w:tcPr>
                      <w:p>
                        <w:pPr>
                          <w:pStyle w:val="15"/>
                          <w:spacing w:before="43"/>
                          <w:rPr>
                            <w:sz w:val="18"/>
                          </w:rPr>
                        </w:pPr>
                        <w:r>
                          <w:rPr>
                            <w:sz w:val="18"/>
                          </w:rPr>
                          <w:t>机架本地化，</w:t>
                        </w:r>
                        <w:r>
                          <w:rPr>
                            <w:rFonts w:ascii="Times New Roman" w:eastAsia="Times New Roman"/>
                            <w:sz w:val="18"/>
                          </w:rPr>
                          <w:t xml:space="preserve">task </w:t>
                        </w:r>
                        <w:r>
                          <w:rPr>
                            <w:sz w:val="18"/>
                          </w:rPr>
                          <w:t>和数据在同一个机架的两个节点上，数据需要</w:t>
                        </w:r>
                      </w:p>
                      <w:p>
                        <w:pPr>
                          <w:pStyle w:val="15"/>
                          <w:spacing w:before="81"/>
                          <w:rPr>
                            <w:sz w:val="18"/>
                          </w:rPr>
                        </w:pPr>
                        <w:r>
                          <w:rPr>
                            <w:sz w:val="18"/>
                          </w:rPr>
                          <w:t>通过网络在节点之间进行传输。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3157" w:type="dxa"/>
                        <w:shd w:val="clear" w:color="auto" w:fill="C5DFB3"/>
                      </w:tcPr>
                      <w:p>
                        <w:pPr>
                          <w:pStyle w:val="15"/>
                          <w:spacing w:before="52"/>
                          <w:rPr>
                            <w:rFonts w:ascii="Times New Roman"/>
                            <w:sz w:val="18"/>
                          </w:rPr>
                        </w:pPr>
                        <w:r>
                          <w:rPr>
                            <w:rFonts w:ascii="Times New Roman"/>
                            <w:sz w:val="18"/>
                          </w:rPr>
                          <w:t>NO_PREF</w:t>
                        </w:r>
                      </w:p>
                    </w:tc>
                    <w:tc>
                      <w:tcPr>
                        <w:tcW w:w="5142" w:type="dxa"/>
                        <w:shd w:val="clear" w:color="auto" w:fill="C5DFB3"/>
                      </w:tcPr>
                      <w:p>
                        <w:pPr>
                          <w:pStyle w:val="15"/>
                          <w:rPr>
                            <w:sz w:val="18"/>
                          </w:rPr>
                        </w:pPr>
                        <w:r>
                          <w:rPr>
                            <w:sz w:val="18"/>
                          </w:rPr>
                          <w:t xml:space="preserve">对于 </w:t>
                        </w:r>
                        <w:r>
                          <w:rPr>
                            <w:rFonts w:ascii="Times New Roman" w:eastAsia="Times New Roman"/>
                            <w:sz w:val="18"/>
                          </w:rPr>
                          <w:t xml:space="preserve">task </w:t>
                        </w:r>
                        <w:r>
                          <w:rPr>
                            <w:sz w:val="18"/>
                          </w:rPr>
                          <w:t>来说，从哪里获取都一样，没有好坏之分。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3157" w:type="dxa"/>
                      </w:tcPr>
                      <w:p>
                        <w:pPr>
                          <w:pStyle w:val="15"/>
                          <w:spacing w:before="52"/>
                          <w:rPr>
                            <w:rFonts w:ascii="Times New Roman"/>
                            <w:sz w:val="18"/>
                          </w:rPr>
                        </w:pPr>
                        <w:r>
                          <w:rPr>
                            <w:rFonts w:ascii="Times New Roman"/>
                            <w:sz w:val="18"/>
                          </w:rPr>
                          <w:t>ANY</w:t>
                        </w:r>
                      </w:p>
                    </w:tc>
                    <w:tc>
                      <w:tcPr>
                        <w:tcW w:w="5142" w:type="dxa"/>
                      </w:tcPr>
                      <w:p>
                        <w:pPr>
                          <w:pStyle w:val="15"/>
                          <w:rPr>
                            <w:sz w:val="18"/>
                          </w:rPr>
                        </w:pPr>
                        <w:r>
                          <w:rPr>
                            <w:rFonts w:ascii="Times New Roman" w:eastAsia="Times New Roman"/>
                            <w:sz w:val="18"/>
                          </w:rPr>
                          <w:t xml:space="preserve">task </w:t>
                        </w:r>
                        <w:r>
                          <w:rPr>
                            <w:sz w:val="18"/>
                          </w:rPr>
                          <w:t>和数据可以在集群的任何地方，而且不在一个机架中，性能</w:t>
                        </w:r>
                      </w:p>
                      <w:p>
                        <w:pPr>
                          <w:pStyle w:val="15"/>
                          <w:spacing w:before="82"/>
                          <w:rPr>
                            <w:sz w:val="18"/>
                          </w:rPr>
                        </w:pPr>
                        <w:r>
                          <w:rPr>
                            <w:sz w:val="18"/>
                          </w:rPr>
                          <w:t>最差。</w:t>
                        </w:r>
                      </w:p>
                    </w:tc>
                  </w:tr>
                </w:tbl>
                <w:p>
                  <w:pPr>
                    <w:pStyle w:val="7"/>
                  </w:pPr>
                </w:p>
              </w:txbxContent>
            </v:textbox>
          </v:shape>
        </w:pict>
      </w:r>
      <w:r>
        <w:rPr>
          <w:spacing w:val="-9"/>
        </w:rPr>
        <w:t xml:space="preserve">根据每个 </w:t>
      </w:r>
      <w:r>
        <w:rPr>
          <w:rFonts w:ascii="Times New Roman" w:eastAsia="Times New Roman"/>
          <w:spacing w:val="-4"/>
        </w:rPr>
        <w:t>Task</w:t>
      </w:r>
      <w:r>
        <w:rPr>
          <w:rFonts w:ascii="Times New Roman" w:eastAsia="Times New Roman"/>
          <w:spacing w:val="13"/>
        </w:rPr>
        <w:t xml:space="preserve"> </w:t>
      </w:r>
      <w:r>
        <w:rPr>
          <w:spacing w:val="-7"/>
        </w:rPr>
        <w:t xml:space="preserve">的优先位置，确定 </w:t>
      </w:r>
      <w:r>
        <w:rPr>
          <w:rFonts w:ascii="Times New Roman" w:eastAsia="Times New Roman"/>
          <w:spacing w:val="-5"/>
        </w:rPr>
        <w:t>Task</w:t>
      </w:r>
      <w:r>
        <w:rPr>
          <w:rFonts w:ascii="Times New Roman" w:eastAsia="Times New Roman"/>
          <w:spacing w:val="13"/>
        </w:rPr>
        <w:t xml:space="preserve"> </w:t>
      </w:r>
      <w:r>
        <w:rPr>
          <w:spacing w:val="-19"/>
        </w:rPr>
        <w:t xml:space="preserve">的 </w:t>
      </w:r>
      <w:r>
        <w:rPr>
          <w:rFonts w:ascii="Times New Roman" w:eastAsia="Times New Roman"/>
        </w:rPr>
        <w:t>Locality</w:t>
      </w:r>
      <w:r>
        <w:rPr>
          <w:rFonts w:ascii="Times New Roman" w:eastAsia="Times New Roman"/>
          <w:spacing w:val="16"/>
        </w:rPr>
        <w:t xml:space="preserve"> </w:t>
      </w:r>
      <w:r>
        <w:rPr>
          <w:spacing w:val="-2"/>
        </w:rPr>
        <w:t>级别，</w:t>
      </w:r>
      <w:r>
        <w:rPr>
          <w:rFonts w:ascii="Times New Roman" w:eastAsia="Times New Roman"/>
        </w:rPr>
        <w:t>Locality</w:t>
      </w:r>
      <w:r>
        <w:rPr>
          <w:rFonts w:ascii="Times New Roman" w:eastAsia="Times New Roman"/>
          <w:spacing w:val="16"/>
        </w:rPr>
        <w:t xml:space="preserve"> </w:t>
      </w:r>
      <w:r>
        <w:rPr>
          <w:spacing w:val="-3"/>
        </w:rPr>
        <w:t>一共有五种，优先级由高到低顺序：</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7"/>
        <w:rPr>
          <w:sz w:val="24"/>
        </w:rPr>
      </w:pPr>
    </w:p>
    <w:p>
      <w:pPr>
        <w:pStyle w:val="7"/>
        <w:ind w:left="560"/>
      </w:pPr>
      <w:r>
        <w:rPr>
          <w:spacing w:val="-4"/>
        </w:rPr>
        <w:t>在调度执行时，</w:t>
      </w:r>
      <w:r>
        <w:rPr>
          <w:rFonts w:ascii="Times New Roman" w:eastAsia="Times New Roman"/>
          <w:spacing w:val="-4"/>
        </w:rPr>
        <w:t>Spark</w:t>
      </w:r>
      <w:r>
        <w:rPr>
          <w:rFonts w:ascii="Times New Roman" w:eastAsia="Times New Roman"/>
          <w:spacing w:val="15"/>
        </w:rPr>
        <w:t xml:space="preserve"> </w:t>
      </w:r>
      <w:r>
        <w:rPr>
          <w:spacing w:val="-7"/>
        </w:rPr>
        <w:t xml:space="preserve">调度总是会尽量让每个 </w:t>
      </w:r>
      <w:r>
        <w:rPr>
          <w:rFonts w:ascii="Times New Roman" w:eastAsia="Times New Roman"/>
        </w:rPr>
        <w:t>task</w:t>
      </w:r>
      <w:r>
        <w:rPr>
          <w:rFonts w:ascii="Times New Roman" w:eastAsia="Times New Roman"/>
          <w:spacing w:val="11"/>
        </w:rPr>
        <w:t xml:space="preserve"> </w:t>
      </w:r>
      <w:r>
        <w:rPr>
          <w:spacing w:val="-4"/>
        </w:rPr>
        <w:t>以最高的本地性级别来启动，当一个</w:t>
      </w:r>
    </w:p>
    <w:p>
      <w:pPr>
        <w:pStyle w:val="7"/>
        <w:spacing w:before="7"/>
        <w:rPr>
          <w:sz w:val="15"/>
        </w:rPr>
      </w:pPr>
    </w:p>
    <w:p>
      <w:pPr>
        <w:pStyle w:val="7"/>
        <w:spacing w:line="417" w:lineRule="auto"/>
        <w:ind w:left="140" w:right="511"/>
      </w:pPr>
      <w:r>
        <w:rPr>
          <w:rFonts w:ascii="Times New Roman" w:eastAsia="Times New Roman"/>
        </w:rPr>
        <w:t>task</w:t>
      </w:r>
      <w:r>
        <w:rPr>
          <w:rFonts w:ascii="Times New Roman" w:eastAsia="Times New Roman"/>
          <w:spacing w:val="15"/>
        </w:rPr>
        <w:t xml:space="preserve"> </w:t>
      </w:r>
      <w:r>
        <w:rPr>
          <w:spacing w:val="50"/>
        </w:rPr>
        <w:t>以</w:t>
      </w:r>
      <w:r>
        <w:rPr>
          <w:rFonts w:ascii="Times New Roman" w:eastAsia="Times New Roman"/>
        </w:rPr>
        <w:t>X</w:t>
      </w:r>
      <w:r>
        <w:rPr>
          <w:rFonts w:ascii="Times New Roman" w:eastAsia="Times New Roman"/>
          <w:spacing w:val="14"/>
        </w:rPr>
        <w:t xml:space="preserve"> </w:t>
      </w:r>
      <w:r>
        <w:rPr>
          <w:spacing w:val="-13"/>
        </w:rPr>
        <w:t xml:space="preserve">本地性级别启动，但是该本地性级别对应的所有节点都没有空闲资源而启动失败， </w:t>
      </w:r>
      <w:r>
        <w:rPr>
          <w:spacing w:val="-6"/>
        </w:rPr>
        <w:t xml:space="preserve">此时并不会马上降低本地性级别启动而是在某个时间长度内再次以 </w:t>
      </w:r>
      <w:r>
        <w:rPr>
          <w:rFonts w:ascii="Times New Roman" w:eastAsia="Times New Roman"/>
        </w:rPr>
        <w:t>X</w:t>
      </w:r>
      <w:r>
        <w:rPr>
          <w:rFonts w:ascii="Times New Roman" w:eastAsia="Times New Roman"/>
          <w:spacing w:val="3"/>
        </w:rPr>
        <w:t xml:space="preserve">  </w:t>
      </w:r>
      <w:r>
        <w:rPr>
          <w:spacing w:val="-3"/>
        </w:rPr>
        <w:t>本地性级别来启动该</w:t>
      </w:r>
    </w:p>
    <w:p>
      <w:pPr>
        <w:pStyle w:val="7"/>
        <w:ind w:left="140"/>
      </w:pPr>
      <w:r>
        <w:rPr>
          <w:rFonts w:ascii="Times New Roman" w:eastAsia="Times New Roman"/>
        </w:rPr>
        <w:t>task</w:t>
      </w:r>
      <w:r>
        <w:t>，若超过限时时间则降级启动，去尝试下一个本地性级别，依次类推。</w:t>
      </w:r>
    </w:p>
    <w:p>
      <w:pPr>
        <w:pStyle w:val="7"/>
        <w:spacing w:before="7"/>
        <w:rPr>
          <w:sz w:val="15"/>
        </w:rPr>
      </w:pPr>
    </w:p>
    <w:p>
      <w:pPr>
        <w:pStyle w:val="7"/>
        <w:spacing w:line="417" w:lineRule="auto"/>
        <w:ind w:left="140" w:right="511" w:firstLine="419"/>
        <w:jc w:val="both"/>
      </w:pPr>
      <w:r>
        <w:t>可以通过调大每个</w:t>
      </w:r>
      <w:bookmarkStart w:id="1" w:name="类别最大容忍时间优化"/>
      <w:r>
        <w:t>类别的最大容忍延迟时间</w:t>
      </w:r>
      <w:bookmarkEnd w:id="1"/>
      <w:r>
        <w:t xml:space="preserve">，在等待阶段对应的 </w:t>
      </w:r>
      <w:r>
        <w:rPr>
          <w:rFonts w:ascii="Times New Roman" w:eastAsia="Times New Roman"/>
        </w:rPr>
        <w:t xml:space="preserve">Executor </w:t>
      </w:r>
      <w:r>
        <w:t xml:space="preserve">可能就会有相应的资源去执行此 </w:t>
      </w:r>
      <w:r>
        <w:rPr>
          <w:rFonts w:ascii="Times New Roman" w:eastAsia="Times New Roman"/>
        </w:rPr>
        <w:t>task</w:t>
      </w:r>
      <w:r>
        <w:t>，这就在在一定程度上提到了运行性能。</w:t>
      </w:r>
    </w:p>
    <w:p>
      <w:pPr>
        <w:pStyle w:val="3"/>
        <w:numPr>
          <w:ilvl w:val="2"/>
          <w:numId w:val="14"/>
        </w:numPr>
        <w:tabs>
          <w:tab w:val="left" w:pos="842"/>
        </w:tabs>
        <w:spacing w:before="33" w:after="0" w:line="240" w:lineRule="auto"/>
        <w:ind w:left="841" w:right="0" w:hanging="701"/>
        <w:jc w:val="left"/>
        <w:rPr>
          <w:rFonts w:hint="eastAsia" w:ascii="宋体" w:eastAsia="宋体"/>
        </w:rPr>
      </w:pPr>
      <w:r>
        <w:rPr>
          <w:rFonts w:hint="eastAsia" w:ascii="宋体" w:eastAsia="宋体"/>
        </w:rPr>
        <w:t>失败重试与黑名单机制</w:t>
      </w:r>
    </w:p>
    <w:p>
      <w:pPr>
        <w:pStyle w:val="7"/>
        <w:spacing w:before="232" w:line="417" w:lineRule="auto"/>
        <w:ind w:left="140" w:right="513" w:firstLine="419"/>
        <w:jc w:val="both"/>
      </w:pPr>
      <w:r>
        <w:rPr>
          <w:spacing w:val="-8"/>
        </w:rPr>
        <w:t xml:space="preserve">除了选择合适的 </w:t>
      </w:r>
      <w:r>
        <w:rPr>
          <w:rFonts w:ascii="Times New Roman" w:eastAsia="Times New Roman"/>
          <w:spacing w:val="-5"/>
        </w:rPr>
        <w:t xml:space="preserve">Task </w:t>
      </w:r>
      <w:r>
        <w:t>调度运行外，还需要监控</w:t>
      </w:r>
      <w:r>
        <w:rPr>
          <w:rFonts w:ascii="Times New Roman" w:eastAsia="Times New Roman"/>
          <w:spacing w:val="-4"/>
        </w:rPr>
        <w:t xml:space="preserve">Task </w:t>
      </w:r>
      <w:r>
        <w:rPr>
          <w:spacing w:val="-6"/>
        </w:rPr>
        <w:t>的执行状态，前面也提到，与外部</w:t>
      </w:r>
      <w:r>
        <w:rPr>
          <w:spacing w:val="-11"/>
        </w:rPr>
        <w:t xml:space="preserve">打交道的是 </w:t>
      </w:r>
      <w:r>
        <w:rPr>
          <w:rFonts w:ascii="Times New Roman" w:eastAsia="Times New Roman"/>
          <w:spacing w:val="-4"/>
        </w:rPr>
        <w:t>SchedulerBackend</w:t>
      </w:r>
      <w:r>
        <w:rPr>
          <w:spacing w:val="-4"/>
        </w:rPr>
        <w:t>，</w:t>
      </w:r>
      <w:r>
        <w:rPr>
          <w:rFonts w:ascii="Times New Roman" w:eastAsia="Times New Roman"/>
          <w:spacing w:val="-4"/>
        </w:rPr>
        <w:t xml:space="preserve">Task </w:t>
      </w:r>
      <w:r>
        <w:rPr>
          <w:spacing w:val="-11"/>
        </w:rPr>
        <w:t xml:space="preserve">被提交到 </w:t>
      </w:r>
      <w:r>
        <w:rPr>
          <w:rFonts w:ascii="Times New Roman" w:eastAsia="Times New Roman"/>
        </w:rPr>
        <w:t xml:space="preserve">Executor </w:t>
      </w:r>
      <w:r>
        <w:rPr>
          <w:spacing w:val="-4"/>
        </w:rPr>
        <w:t>启动执行后，</w:t>
      </w:r>
      <w:r>
        <w:rPr>
          <w:rFonts w:ascii="Times New Roman" w:eastAsia="Times New Roman"/>
          <w:spacing w:val="-4"/>
        </w:rPr>
        <w:t xml:space="preserve">Executor </w:t>
      </w:r>
      <w:r>
        <w:rPr>
          <w:spacing w:val="-2"/>
        </w:rPr>
        <w:t>会将执行状态</w:t>
      </w:r>
      <w:r>
        <w:rPr>
          <w:spacing w:val="-7"/>
        </w:rPr>
        <w:t xml:space="preserve">上报给 </w:t>
      </w:r>
      <w:r>
        <w:rPr>
          <w:rFonts w:ascii="Times New Roman" w:eastAsia="Times New Roman"/>
        </w:rPr>
        <w:t>SchedulerBackend</w:t>
      </w:r>
      <w:r>
        <w:t>，</w:t>
      </w:r>
      <w:r>
        <w:rPr>
          <w:rFonts w:ascii="Times New Roman" w:eastAsia="Times New Roman"/>
        </w:rPr>
        <w:t xml:space="preserve">SchedulerBackend </w:t>
      </w:r>
      <w:r>
        <w:rPr>
          <w:spacing w:val="-6"/>
        </w:rPr>
        <w:t xml:space="preserve">则告诉 </w:t>
      </w:r>
      <w:r>
        <w:rPr>
          <w:rFonts w:ascii="Times New Roman" w:eastAsia="Times New Roman"/>
        </w:rPr>
        <w:t>TaskScheduler</w:t>
      </w:r>
      <w:r>
        <w:t>，</w:t>
      </w:r>
      <w:r>
        <w:rPr>
          <w:rFonts w:ascii="Times New Roman" w:eastAsia="Times New Roman"/>
        </w:rPr>
        <w:t xml:space="preserve">TaskScheduler </w:t>
      </w:r>
      <w:r>
        <w:rPr>
          <w:spacing w:val="-2"/>
        </w:rPr>
        <w:t>找到该</w:t>
      </w:r>
    </w:p>
    <w:p>
      <w:pPr>
        <w:pStyle w:val="7"/>
        <w:spacing w:line="417" w:lineRule="auto"/>
        <w:ind w:left="140" w:right="511"/>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rPr>
        <w:t xml:space="preserve"> </w:t>
      </w:r>
      <w:r>
        <w:rPr>
          <w:spacing w:val="-2"/>
          <w:w w:val="100"/>
        </w:rPr>
        <w:t>对应的</w:t>
      </w:r>
      <w:r>
        <w:rPr>
          <w:spacing w:val="-53"/>
        </w:rPr>
        <w:t xml:space="preserve"> </w:t>
      </w:r>
      <w:r>
        <w:rPr>
          <w:rFonts w:ascii="Times New Roman" w:eastAsia="Times New Roman"/>
          <w:spacing w:val="-17"/>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w:t>
      </w:r>
      <w:r>
        <w:rPr>
          <w:rFonts w:ascii="Times New Roman" w:eastAsia="Times New Roman"/>
          <w:spacing w:val="-4"/>
          <w:w w:val="100"/>
        </w:rPr>
        <w:t>a</w:t>
      </w:r>
      <w:r>
        <w:rPr>
          <w:rFonts w:ascii="Times New Roman" w:eastAsia="Times New Roman"/>
          <w:w w:val="100"/>
        </w:rPr>
        <w:t>na</w:t>
      </w:r>
      <w:r>
        <w:rPr>
          <w:rFonts w:ascii="Times New Roman" w:eastAsia="Times New Roman"/>
          <w:spacing w:val="-3"/>
          <w:w w:val="100"/>
        </w:rPr>
        <w:t>g</w:t>
      </w:r>
      <w:r>
        <w:rPr>
          <w:rFonts w:ascii="Times New Roman" w:eastAsia="Times New Roman"/>
          <w:w w:val="100"/>
        </w:rPr>
        <w:t>e</w:t>
      </w:r>
      <w:r>
        <w:rPr>
          <w:rFonts w:ascii="Times New Roman" w:eastAsia="Times New Roman"/>
          <w:spacing w:val="-1"/>
          <w:w w:val="100"/>
        </w:rPr>
        <w:t>r</w:t>
      </w:r>
      <w:r>
        <w:rPr>
          <w:spacing w:val="-17"/>
          <w:w w:val="100"/>
        </w:rPr>
        <w:t>，并通知到该</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30"/>
          <w:w w:val="100"/>
        </w:rPr>
        <w:t>，这样</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ager</w:t>
      </w:r>
      <w:r>
        <w:rPr>
          <w:rFonts w:ascii="Times New Roman" w:eastAsia="Times New Roman"/>
          <w:spacing w:val="-3"/>
        </w:rPr>
        <w:t xml:space="preserve"> </w:t>
      </w:r>
      <w:r>
        <w:rPr>
          <w:spacing w:val="-2"/>
          <w:w w:val="100"/>
        </w:rPr>
        <w:t>就知道</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w:t>
      </w:r>
      <w:r>
        <w:rPr>
          <w:spacing w:val="-9"/>
        </w:rPr>
        <w:t xml:space="preserve">的失败与成功状态，对于失败的 </w:t>
      </w:r>
      <w:r>
        <w:rPr>
          <w:rFonts w:ascii="Times New Roman" w:eastAsia="Times New Roman"/>
          <w:spacing w:val="-12"/>
        </w:rPr>
        <w:t>Task</w:t>
      </w:r>
      <w:r>
        <w:rPr>
          <w:spacing w:val="-9"/>
        </w:rPr>
        <w:t>，会记录它失败的次数，如果失败次数还没有超过最大</w:t>
      </w:r>
      <w:r>
        <w:rPr>
          <w:spacing w:val="-8"/>
        </w:rPr>
        <w:t xml:space="preserve">重试次数，那么就把它放回待调度的 </w:t>
      </w:r>
      <w:r>
        <w:rPr>
          <w:rFonts w:ascii="Times New Roman" w:eastAsia="Times New Roman"/>
          <w:spacing w:val="-5"/>
        </w:rPr>
        <w:t>Task</w:t>
      </w:r>
      <w:r>
        <w:rPr>
          <w:rFonts w:ascii="Times New Roman" w:eastAsia="Times New Roman"/>
          <w:spacing w:val="1"/>
        </w:rPr>
        <w:t xml:space="preserve"> </w:t>
      </w:r>
      <w:r>
        <w:rPr>
          <w:spacing w:val="3"/>
        </w:rPr>
        <w:t>池子中，否则整个</w:t>
      </w:r>
      <w:r>
        <w:rPr>
          <w:rFonts w:ascii="Times New Roman" w:eastAsia="Times New Roman"/>
        </w:rPr>
        <w:t xml:space="preserve">Application </w:t>
      </w:r>
      <w:r>
        <w:rPr>
          <w:spacing w:val="-2"/>
        </w:rPr>
        <w:t>失败。</w:t>
      </w:r>
    </w:p>
    <w:p>
      <w:pPr>
        <w:pStyle w:val="7"/>
        <w:spacing w:line="417" w:lineRule="auto"/>
        <w:ind w:left="140" w:right="511" w:firstLine="419"/>
        <w:jc w:val="both"/>
      </w:pPr>
      <w:r>
        <w:rPr>
          <w:spacing w:val="-13"/>
        </w:rPr>
        <w:t xml:space="preserve">在记录 </w:t>
      </w:r>
      <w:r>
        <w:rPr>
          <w:rFonts w:ascii="Times New Roman" w:hAnsi="Times New Roman" w:eastAsia="Times New Roman"/>
          <w:spacing w:val="-5"/>
        </w:rPr>
        <w:t xml:space="preserve">Task </w:t>
      </w:r>
      <w:r>
        <w:rPr>
          <w:spacing w:val="-6"/>
        </w:rPr>
        <w:t xml:space="preserve">失败次数过程中，会记录它上一次失败所在的 </w:t>
      </w:r>
      <w:r>
        <w:rPr>
          <w:rFonts w:ascii="Times New Roman" w:hAnsi="Times New Roman" w:eastAsia="Times New Roman"/>
        </w:rPr>
        <w:t xml:space="preserve">Executor Id </w:t>
      </w:r>
      <w:r>
        <w:rPr>
          <w:spacing w:val="51"/>
        </w:rPr>
        <w:t>和</w:t>
      </w:r>
      <w:r>
        <w:rPr>
          <w:rFonts w:ascii="Times New Roman" w:hAnsi="Times New Roman" w:eastAsia="Times New Roman"/>
          <w:spacing w:val="-3"/>
        </w:rPr>
        <w:t>Host</w:t>
      </w:r>
      <w:r>
        <w:rPr>
          <w:spacing w:val="-3"/>
        </w:rPr>
        <w:t>，这样下</w:t>
      </w:r>
      <w:r>
        <w:rPr>
          <w:spacing w:val="-5"/>
        </w:rPr>
        <w:t xml:space="preserve">次再调度这个 </w:t>
      </w:r>
      <w:r>
        <w:rPr>
          <w:rFonts w:ascii="Times New Roman" w:hAnsi="Times New Roman" w:eastAsia="Times New Roman"/>
          <w:spacing w:val="-5"/>
        </w:rPr>
        <w:t xml:space="preserve">Task </w:t>
      </w:r>
      <w:r>
        <w:rPr>
          <w:spacing w:val="-3"/>
        </w:rPr>
        <w:t>时，会使用黑名单机制，避免它被调度到上一次失败的节点上，起到一</w:t>
      </w:r>
      <w:r>
        <w:rPr>
          <w:spacing w:val="-7"/>
        </w:rPr>
        <w:t xml:space="preserve">定的容错作用。黑名单记录 </w:t>
      </w:r>
      <w:r>
        <w:rPr>
          <w:rFonts w:ascii="Times New Roman" w:hAnsi="Times New Roman" w:eastAsia="Times New Roman"/>
          <w:spacing w:val="-5"/>
        </w:rPr>
        <w:t xml:space="preserve">Task </w:t>
      </w:r>
      <w:r>
        <w:rPr>
          <w:spacing w:val="3"/>
        </w:rPr>
        <w:t>上一次失败所在的</w:t>
      </w:r>
      <w:r>
        <w:rPr>
          <w:rFonts w:ascii="Times New Roman" w:hAnsi="Times New Roman" w:eastAsia="Times New Roman"/>
        </w:rPr>
        <w:t xml:space="preserve">Executor Id </w:t>
      </w:r>
      <w:r>
        <w:rPr>
          <w:spacing w:val="-22"/>
        </w:rPr>
        <w:t xml:space="preserve">和 </w:t>
      </w:r>
      <w:r>
        <w:rPr>
          <w:rFonts w:ascii="Times New Roman" w:hAnsi="Times New Roman" w:eastAsia="Times New Roman"/>
          <w:spacing w:val="-3"/>
        </w:rPr>
        <w:t>Host</w:t>
      </w:r>
      <w:r>
        <w:rPr>
          <w:spacing w:val="-4"/>
        </w:rPr>
        <w:t>，以及其对应的“拉</w:t>
      </w:r>
      <w:r>
        <w:rPr>
          <w:spacing w:val="-12"/>
          <w:w w:val="100"/>
        </w:rPr>
        <w:t>黑”时间，“拉黑”时间是指这段时间内不要再往这个节点上调度这个</w:t>
      </w:r>
      <w:r>
        <w:rPr>
          <w:spacing w:val="-12"/>
        </w:rPr>
        <w:t xml:space="preserve"> </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rPr>
        <w:t xml:space="preserve"> </w:t>
      </w:r>
      <w:r>
        <w:rPr>
          <w:spacing w:val="-3"/>
          <w:w w:val="100"/>
        </w:rPr>
        <w:t>了。</w:t>
      </w:r>
    </w:p>
    <w:p>
      <w:pPr>
        <w:spacing w:after="0" w:line="417" w:lineRule="auto"/>
        <w:jc w:val="both"/>
        <w:sectPr>
          <w:pgSz w:w="11910" w:h="16840"/>
          <w:pgMar w:top="1620" w:right="1280" w:bottom="1260" w:left="1660" w:header="852" w:footer="1064" w:gutter="0"/>
          <w:cols w:space="720" w:num="1"/>
        </w:sectPr>
      </w:pPr>
    </w:p>
    <w:p>
      <w:pPr>
        <w:pStyle w:val="2"/>
        <w:rPr>
          <w:rFonts w:hint="eastAsia" w:ascii="宋体" w:eastAsia="宋体"/>
        </w:rPr>
      </w:pPr>
      <w:r>
        <w:rPr>
          <w:rFonts w:hint="eastAsia" w:ascii="宋体" w:eastAsia="宋体"/>
        </w:rPr>
        <w:t xml:space="preserve">第 </w:t>
      </w:r>
      <w:r>
        <w:t xml:space="preserve">5 </w:t>
      </w:r>
      <w:r>
        <w:rPr>
          <w:rFonts w:hint="eastAsia" w:ascii="宋体" w:eastAsia="宋体"/>
        </w:rPr>
        <w:t xml:space="preserve">章 </w:t>
      </w:r>
      <w:r>
        <w:t xml:space="preserve">Spark Shuffle </w:t>
      </w:r>
      <w:r>
        <w:rPr>
          <w:rFonts w:hint="eastAsia" w:ascii="宋体" w:eastAsia="宋体"/>
        </w:rPr>
        <w:t>解析</w:t>
      </w:r>
    </w:p>
    <w:p>
      <w:pPr>
        <w:pStyle w:val="7"/>
        <w:spacing w:before="7"/>
        <w:rPr>
          <w:b/>
          <w:sz w:val="24"/>
        </w:rPr>
      </w:pPr>
    </w:p>
    <w:p>
      <w:pPr>
        <w:pStyle w:val="3"/>
        <w:numPr>
          <w:ilvl w:val="1"/>
          <w:numId w:val="16"/>
        </w:numPr>
        <w:tabs>
          <w:tab w:val="left" w:pos="563"/>
        </w:tabs>
        <w:spacing w:before="1" w:after="0" w:line="240" w:lineRule="auto"/>
        <w:ind w:left="562" w:right="0" w:hanging="422"/>
        <w:jc w:val="left"/>
        <w:rPr>
          <w:rFonts w:hint="eastAsia" w:ascii="宋体" w:eastAsia="宋体"/>
        </w:rPr>
      </w:pPr>
      <w:r>
        <w:t>HashShuffle</w:t>
      </w:r>
      <w:r>
        <w:rPr>
          <w:spacing w:val="-2"/>
        </w:rPr>
        <w:t xml:space="preserve"> </w:t>
      </w:r>
      <w:r>
        <w:rPr>
          <w:rFonts w:hint="eastAsia" w:ascii="宋体" w:eastAsia="宋体"/>
        </w:rPr>
        <w:t>解析</w:t>
      </w:r>
      <w:r>
        <w:rPr>
          <w:rFonts w:hint="eastAsia" w:ascii="宋体" w:eastAsia="宋体"/>
          <w:lang w:val="en-US" w:eastAsia="zh-CN"/>
        </w:rPr>
        <w:t>(</w:t>
      </w:r>
      <w:r>
        <w:rPr>
          <w:rStyle w:val="10"/>
          <w:rFonts w:ascii="Arial" w:hAnsi="Arial" w:eastAsia="Arial" w:cs="Arial"/>
          <w:b/>
          <w:bCs/>
          <w:i w:val="0"/>
          <w:iCs w:val="0"/>
          <w:caps w:val="0"/>
          <w:color w:val="555666"/>
          <w:spacing w:val="0"/>
          <w:sz w:val="24"/>
          <w:szCs w:val="24"/>
          <w:shd w:val="clear" w:fill="EEF0F4"/>
        </w:rPr>
        <w:t>在spark-1.6版本之前，一直使用HashShuffle</w:t>
      </w:r>
      <w:r>
        <w:rPr>
          <w:rFonts w:hint="eastAsia" w:ascii="宋体" w:eastAsia="宋体"/>
          <w:lang w:val="en-US" w:eastAsia="zh-CN"/>
        </w:rPr>
        <w:t>)</w:t>
      </w:r>
    </w:p>
    <w:p>
      <w:pPr>
        <w:pStyle w:val="4"/>
        <w:numPr>
          <w:ilvl w:val="2"/>
          <w:numId w:val="16"/>
        </w:numPr>
        <w:tabs>
          <w:tab w:val="left" w:pos="741"/>
        </w:tabs>
        <w:spacing w:before="247" w:after="0" w:line="240" w:lineRule="auto"/>
        <w:ind w:left="740" w:right="0" w:hanging="600"/>
        <w:jc w:val="left"/>
      </w:pPr>
      <w:r>
        <w:rPr>
          <w:rFonts w:hint="eastAsia" w:ascii="宋体" w:eastAsia="宋体"/>
          <w:spacing w:val="-12"/>
        </w:rPr>
        <w:t xml:space="preserve">未优化的 </w:t>
      </w:r>
      <w:r>
        <w:t>HashShuffle</w:t>
      </w:r>
    </w:p>
    <w:p>
      <w:pPr>
        <w:pStyle w:val="7"/>
        <w:spacing w:before="212" w:line="417" w:lineRule="auto"/>
        <w:ind w:left="140" w:right="513" w:firstLine="419"/>
      </w:pPr>
      <w:r>
        <w:rPr>
          <w:spacing w:val="-6"/>
        </w:rPr>
        <w:t xml:space="preserve">这里我们先明确一个假设前提：每个 </w:t>
      </w:r>
      <w:r>
        <w:rPr>
          <w:rFonts w:ascii="Times New Roman" w:eastAsia="Times New Roman"/>
        </w:rPr>
        <w:t xml:space="preserve">Executor </w:t>
      </w:r>
      <w:r>
        <w:rPr>
          <w:spacing w:val="-16"/>
        </w:rPr>
        <w:t xml:space="preserve">只有 </w:t>
      </w:r>
      <w:r>
        <w:rPr>
          <w:rFonts w:ascii="Times New Roman" w:eastAsia="Times New Roman"/>
        </w:rPr>
        <w:t xml:space="preserve">1 </w:t>
      </w:r>
      <w:r>
        <w:rPr>
          <w:spacing w:val="-21"/>
        </w:rPr>
        <w:t xml:space="preserve">个 </w:t>
      </w:r>
      <w:r>
        <w:rPr>
          <w:rFonts w:ascii="Times New Roman" w:eastAsia="Times New Roman"/>
        </w:rPr>
        <w:t>CPU core</w:t>
      </w:r>
      <w:r>
        <w:rPr>
          <w:spacing w:val="-3"/>
        </w:rPr>
        <w:t>，也就是说，无论这</w:t>
      </w:r>
      <w:r>
        <w:rPr>
          <w:spacing w:val="-28"/>
        </w:rPr>
        <w:t xml:space="preserve">个 </w:t>
      </w:r>
      <w:r>
        <w:rPr>
          <w:rFonts w:ascii="Times New Roman" w:eastAsia="Times New Roman"/>
        </w:rPr>
        <w:t xml:space="preserve">Executor </w:t>
      </w:r>
      <w:r>
        <w:rPr>
          <w:spacing w:val="-10"/>
        </w:rPr>
        <w:t xml:space="preserve">上分配多少个 </w:t>
      </w:r>
      <w:r>
        <w:rPr>
          <w:rFonts w:ascii="Times New Roman" w:eastAsia="Times New Roman"/>
        </w:rPr>
        <w:t xml:space="preserve">task </w:t>
      </w:r>
      <w:r>
        <w:rPr>
          <w:spacing w:val="-7"/>
        </w:rPr>
        <w:t xml:space="preserve">线程，同一时间都只能执行一个 </w:t>
      </w:r>
      <w:r>
        <w:rPr>
          <w:rFonts w:ascii="Times New Roman" w:eastAsia="Times New Roman"/>
        </w:rPr>
        <w:t xml:space="preserve">task </w:t>
      </w:r>
      <w:r>
        <w:rPr>
          <w:spacing w:val="-2"/>
        </w:rPr>
        <w:t>线程。</w:t>
      </w:r>
    </w:p>
    <w:p>
      <w:pPr>
        <w:pStyle w:val="7"/>
        <w:spacing w:line="269" w:lineRule="exact"/>
        <w:ind w:left="560"/>
      </w:pPr>
      <w:r>
        <w:t xml:space="preserve">如下图中有 </w:t>
      </w:r>
      <w:r>
        <w:rPr>
          <w:rFonts w:ascii="Times New Roman" w:eastAsia="Times New Roman"/>
        </w:rPr>
        <w:t xml:space="preserve">3 </w:t>
      </w:r>
      <w:r>
        <w:t xml:space="preserve">个 </w:t>
      </w:r>
      <w:r>
        <w:rPr>
          <w:rFonts w:ascii="Times New Roman" w:eastAsia="Times New Roman"/>
        </w:rPr>
        <w:t>Reducer</w:t>
      </w:r>
      <w:r>
        <w:t xml:space="preserve">，从 </w:t>
      </w:r>
      <w:r>
        <w:rPr>
          <w:rFonts w:ascii="Times New Roman" w:eastAsia="Times New Roman"/>
        </w:rPr>
        <w:t xml:space="preserve">Task </w:t>
      </w:r>
      <w:r>
        <w:t xml:space="preserve">开始那边各自把自己进行 </w:t>
      </w:r>
      <w:r>
        <w:rPr>
          <w:rFonts w:ascii="Times New Roman" w:eastAsia="Times New Roman"/>
        </w:rPr>
        <w:t xml:space="preserve">Hash </w:t>
      </w:r>
      <w:r>
        <w:t>计算</w:t>
      </w:r>
      <w:r>
        <w:rPr>
          <w:rFonts w:ascii="Times New Roman" w:eastAsia="Times New Roman"/>
        </w:rPr>
        <w:t>(</w:t>
      </w:r>
      <w:r>
        <w:t>分区器：</w:t>
      </w:r>
    </w:p>
    <w:p>
      <w:pPr>
        <w:pStyle w:val="7"/>
        <w:spacing w:before="7"/>
        <w:rPr>
          <w:sz w:val="15"/>
        </w:rPr>
      </w:pPr>
    </w:p>
    <w:p>
      <w:pPr>
        <w:pStyle w:val="7"/>
        <w:spacing w:before="1" w:line="417" w:lineRule="auto"/>
        <w:ind w:left="140" w:right="511"/>
        <w:jc w:val="both"/>
      </w:pPr>
      <w:r>
        <w:rPr>
          <w:rFonts w:ascii="Times New Roman" w:eastAsia="Times New Roman"/>
        </w:rPr>
        <w:t xml:space="preserve">hash/numreduce </w:t>
      </w:r>
      <w:r>
        <w:rPr>
          <w:spacing w:val="-2"/>
        </w:rPr>
        <w:t>取模</w:t>
      </w:r>
      <w:r>
        <w:rPr>
          <w:rFonts w:ascii="Times New Roman" w:eastAsia="Times New Roman"/>
          <w:spacing w:val="-18"/>
        </w:rPr>
        <w:t>)</w:t>
      </w:r>
      <w:r>
        <w:rPr>
          <w:spacing w:val="-15"/>
        </w:rPr>
        <w:t xml:space="preserve">，分类出 </w:t>
      </w:r>
      <w:r>
        <w:rPr>
          <w:rFonts w:ascii="Times New Roman" w:eastAsia="Times New Roman"/>
        </w:rPr>
        <w:t xml:space="preserve">3 </w:t>
      </w:r>
      <w:r>
        <w:rPr>
          <w:spacing w:val="-7"/>
        </w:rPr>
        <w:t xml:space="preserve">个不同的类别，每个 </w:t>
      </w:r>
      <w:r>
        <w:rPr>
          <w:rFonts w:ascii="Times New Roman" w:eastAsia="Times New Roman"/>
          <w:spacing w:val="-4"/>
        </w:rPr>
        <w:t xml:space="preserve">Task </w:t>
      </w:r>
      <w:r>
        <w:rPr>
          <w:spacing w:val="-14"/>
        </w:rPr>
        <w:t xml:space="preserve">都分成 </w:t>
      </w:r>
      <w:r>
        <w:rPr>
          <w:rFonts w:ascii="Times New Roman" w:eastAsia="Times New Roman"/>
        </w:rPr>
        <w:t xml:space="preserve">3 </w:t>
      </w:r>
      <w:r>
        <w:rPr>
          <w:spacing w:val="-7"/>
        </w:rPr>
        <w:t>种类别的数据，想把不</w:t>
      </w:r>
      <w:r>
        <w:rPr>
          <w:spacing w:val="-12"/>
        </w:rPr>
        <w:t xml:space="preserve">同的数据汇聚然后计算出最终的结果，所以 </w:t>
      </w:r>
      <w:r>
        <w:rPr>
          <w:rFonts w:ascii="Times New Roman" w:eastAsia="Times New Roman"/>
        </w:rPr>
        <w:t xml:space="preserve">Reducer </w:t>
      </w:r>
      <w:r>
        <w:rPr>
          <w:spacing w:val="1"/>
        </w:rPr>
        <w:t xml:space="preserve">会在每个 </w:t>
      </w:r>
      <w:r>
        <w:rPr>
          <w:rFonts w:ascii="Times New Roman" w:eastAsia="Times New Roman"/>
          <w:spacing w:val="-4"/>
        </w:rPr>
        <w:t xml:space="preserve">Task </w:t>
      </w:r>
      <w:r>
        <w:rPr>
          <w:spacing w:val="-3"/>
        </w:rPr>
        <w:t>中把属于自己类别的数</w:t>
      </w:r>
      <w:r>
        <w:rPr>
          <w:spacing w:val="-4"/>
        </w:rPr>
        <w:t xml:space="preserve">据收集过来，汇聚成一个同类别的大集合，每 </w:t>
      </w:r>
      <w:r>
        <w:rPr>
          <w:rFonts w:ascii="Times New Roman" w:eastAsia="Times New Roman"/>
        </w:rPr>
        <w:t xml:space="preserve">1 </w:t>
      </w:r>
      <w:r>
        <w:rPr>
          <w:spacing w:val="1"/>
        </w:rPr>
        <w:t xml:space="preserve">个 </w:t>
      </w:r>
      <w:r>
        <w:rPr>
          <w:rFonts w:ascii="Times New Roman" w:eastAsia="Times New Roman"/>
          <w:spacing w:val="-4"/>
        </w:rPr>
        <w:t xml:space="preserve">Task </w:t>
      </w:r>
      <w:r>
        <w:rPr>
          <w:spacing w:val="-10"/>
        </w:rPr>
        <w:t xml:space="preserve">输出 </w:t>
      </w:r>
      <w:r>
        <w:rPr>
          <w:rFonts w:ascii="Times New Roman" w:eastAsia="Times New Roman"/>
        </w:rPr>
        <w:t xml:space="preserve">3 </w:t>
      </w:r>
      <w:r>
        <w:rPr>
          <w:spacing w:val="-6"/>
        </w:rPr>
        <w:t xml:space="preserve">份本地文件，这里有 </w:t>
      </w:r>
      <w:r>
        <w:rPr>
          <w:rFonts w:ascii="Times New Roman" w:eastAsia="Times New Roman"/>
        </w:rPr>
        <w:t xml:space="preserve">4 </w:t>
      </w:r>
      <w:r>
        <w:t>个</w:t>
      </w:r>
      <w:r>
        <w:rPr>
          <w:rFonts w:ascii="Times New Roman" w:eastAsia="Times New Roman"/>
        </w:rPr>
        <w:t xml:space="preserve">Mapper </w:t>
      </w:r>
      <w:r>
        <w:rPr>
          <w:rFonts w:ascii="Times New Roman" w:eastAsia="Times New Roman"/>
          <w:spacing w:val="-4"/>
        </w:rPr>
        <w:t>Tasks</w:t>
      </w:r>
      <w:r>
        <w:rPr>
          <w:spacing w:val="-9"/>
        </w:rPr>
        <w:t xml:space="preserve">，所以总共输出了 </w:t>
      </w:r>
      <w:r>
        <w:rPr>
          <w:rFonts w:ascii="Times New Roman" w:eastAsia="Times New Roman"/>
        </w:rPr>
        <w:t xml:space="preserve">4 </w:t>
      </w:r>
      <w:r>
        <w:t xml:space="preserve">个 </w:t>
      </w:r>
      <w:r>
        <w:rPr>
          <w:rFonts w:ascii="Times New Roman" w:eastAsia="Times New Roman"/>
          <w:spacing w:val="-3"/>
        </w:rPr>
        <w:t xml:space="preserve">Tasks </w:t>
      </w:r>
      <w:r>
        <w:rPr>
          <w:rFonts w:ascii="Times New Roman" w:eastAsia="Times New Roman"/>
        </w:rPr>
        <w:t xml:space="preserve">x 3 </w:t>
      </w:r>
      <w:r>
        <w:rPr>
          <w:spacing w:val="-3"/>
        </w:rPr>
        <w:t xml:space="preserve">个分类文件 </w:t>
      </w:r>
      <w:r>
        <w:rPr>
          <w:rFonts w:ascii="Times New Roman" w:eastAsia="Times New Roman"/>
        </w:rPr>
        <w:t xml:space="preserve">= 12 </w:t>
      </w:r>
      <w:r>
        <w:rPr>
          <w:spacing w:val="-3"/>
        </w:rPr>
        <w:t>个本地小文件。</w:t>
      </w:r>
    </w:p>
    <w:p>
      <w:pPr>
        <w:spacing w:after="0" w:line="417" w:lineRule="auto"/>
        <w:jc w:val="both"/>
        <w:sectPr>
          <w:pgSz w:w="11910" w:h="16840"/>
          <w:pgMar w:top="1620" w:right="1280" w:bottom="1260" w:left="1660" w:header="852" w:footer="1064" w:gutter="0"/>
          <w:cols w:space="720" w:num="1"/>
        </w:sectPr>
      </w:pPr>
    </w:p>
    <w:p>
      <w:pPr>
        <w:pStyle w:val="7"/>
        <w:ind w:left="306"/>
        <w:rPr>
          <w:sz w:val="20"/>
        </w:rPr>
      </w:pPr>
      <w:r>
        <w:rPr>
          <w:sz w:val="20"/>
        </w:rPr>
        <w:pict>
          <v:group id="_x0000_s1028" o:spid="_x0000_s1028" o:spt="203" style="height:222.3pt;width:396.55pt;" coordsize="7931,4446">
            <o:lock v:ext="edit"/>
            <v:shape id="_x0000_s1029" o:spid="_x0000_s1029" o:spt="75" type="#_x0000_t75" style="position:absolute;left:0;top:0;height:4446;width:7931;" filled="f" stroked="f" coordsize="21600,21600">
              <v:path/>
              <v:fill on="f" focussize="0,0"/>
              <v:stroke on="f"/>
              <v:imagedata r:id="rId28" o:title=""/>
              <o:lock v:ext="edit" aspectratio="t"/>
            </v:shape>
            <v:shape id="_x0000_s1030" o:spid="_x0000_s1030" o:spt="75" type="#_x0000_t75" style="position:absolute;left:269;top:531;height:3819;width:2770;" filled="f" stroked="f" coordsize="21600,21600">
              <v:path/>
              <v:fill on="f" focussize="0,0"/>
              <v:stroke on="f"/>
              <v:imagedata r:id="rId29" o:title=""/>
              <o:lock v:ext="edit" aspectratio="t"/>
            </v:shape>
            <v:shape id="_x0000_s1031" o:spid="_x0000_s1031" style="position:absolute;left:4906;top:543;height:1433;width:2743;" fillcolor="#FBD4B5" filled="t" stroked="f" coordorigin="4907,543" coordsize="2743,1433" path="m7418,543l5138,543,5064,555,4999,588,4949,639,4916,702,4907,774,4907,1729,4916,1807,4949,1875,4999,1928,5064,1963,5138,1976,7418,1976,7490,1963,7553,1928,7604,1875,7637,1807,7649,1729,7649,774,7637,702,7604,639,7553,588,7490,555,7418,543xe">
              <v:path arrowok="t"/>
              <v:fill on="t" focussize="0,0"/>
              <v:stroke on="f"/>
              <v:imagedata o:title=""/>
              <o:lock v:ext="edit"/>
            </v:shape>
            <v:shape id="_x0000_s1032" o:spid="_x0000_s1032" style="position:absolute;left:4901;top:542;height:1432;width:2748;" filled="f" stroked="t" coordorigin="4902,542" coordsize="2748,1432" path="m4902,781l4914,706,4948,640,5000,588,5065,554,5141,542,7410,542,7486,554,7552,588,7603,640,7637,706,7650,781,7650,1735,7637,1811,7603,1876,7552,1928,7486,1962,7410,1974,5141,1974,5065,1962,5000,1928,4948,1876,4914,1811,4902,1735,4902,781xe">
              <v:path arrowok="t"/>
              <v:fill on="f" focussize="0,0"/>
              <v:stroke weight="1.09850393700787pt" color="#FBD4B5"/>
              <v:imagedata o:title=""/>
              <o:lock v:ext="edit"/>
            </v:shape>
            <v:shape id="_x0000_s1033" o:spid="_x0000_s1033" style="position:absolute;left:6591;top:3523;height:824;width:1058;" fillcolor="#B7DEE8" filled="t" stroked="f" coordorigin="6592,3524" coordsize="1058,824" path="m7517,3524l6724,3524,6628,3570,6592,3672,6592,4199,6628,4300,6724,4347,7517,4347,7568,4332,7610,4300,7639,4255,7649,4199,7649,3672,7639,3615,7610,3570,7568,3538,7517,3524xe">
              <v:path arrowok="t"/>
              <v:fill on="t" focussize="0,0"/>
              <v:stroke on="f"/>
              <v:imagedata o:title=""/>
              <o:lock v:ext="edit"/>
            </v:shape>
            <v:shape id="_x0000_s1034" o:spid="_x0000_s1034" style="position:absolute;left:6587;top:3529;height:810;width:1062;" filled="f" stroked="t" coordorigin="6588,3530" coordsize="1062,810" path="m6588,3665l6599,3612,6628,3569,6671,3541,6723,3530,7514,3530,7610,3569,7650,3665,7650,4204,7639,4257,7610,4300,7567,4328,7514,4339,6723,4339,6628,4300,6588,4204,6588,3665xe">
              <v:path arrowok="t"/>
              <v:fill on="f" focussize="0,0"/>
              <v:stroke weight="1.09905511811024pt" color="#B7DEE8"/>
              <v:imagedata o:title=""/>
              <o:lock v:ext="edit"/>
            </v:shape>
            <v:shape id="_x0000_s1035" o:spid="_x0000_s1035" style="position:absolute;left:3436;top:3523;height:824;width:1058;" fillcolor="#FBD4B5" filled="t" stroked="f" coordorigin="3436,3524" coordsize="1058,824" path="m4362,3524l3569,3524,3474,3570,3436,3672,3436,4199,3474,4300,3569,4347,4362,4347,4414,4332,4456,4300,4484,4255,4494,4199,4494,3672,4484,3615,4456,3570,4414,3538,4362,3524xe">
              <v:path arrowok="t"/>
              <v:fill on="t" focussize="0,0"/>
              <v:stroke on="f"/>
              <v:imagedata o:title=""/>
              <o:lock v:ext="edit"/>
            </v:shape>
            <v:shape id="_x0000_s1036" o:spid="_x0000_s1036" style="position:absolute;left:3434;top:3529;height:810;width:1062;" filled="f" stroked="t" coordorigin="3434,3530" coordsize="1062,810" path="m3434,3665l3445,3612,3474,3569,3517,3541,3570,3530,4360,3530,4456,3569,4496,3665,4496,4204,4485,4257,4456,4300,4413,4328,4360,4339,3570,4339,3474,4300,3434,4204,3434,3665xe">
              <v:path arrowok="t"/>
              <v:fill on="f" focussize="0,0"/>
              <v:stroke weight="1.09905511811024pt" color="#FBD4B5"/>
              <v:imagedata o:title=""/>
              <o:lock v:ext="edit"/>
            </v:shape>
            <v:shape id="_x0000_s1037" o:spid="_x0000_s1037" style="position:absolute;left:5270;top:729;height:436;width:444;" fillcolor="#E36C09" filled="t" stroked="f" coordorigin="5270,729" coordsize="444,436" path="m5495,729l5426,740,5366,772,5317,820,5284,882,5270,955,5284,1020,5317,1077,5366,1123,5426,1154,5495,1165,5564,1154,5624,1123,5672,1076,5703,1016,5714,947,5703,878,5672,818,5624,771,5564,740,5495,729xe">
              <v:path arrowok="t"/>
              <v:fill on="t" focussize="0,0"/>
              <v:stroke on="f"/>
              <v:imagedata o:title=""/>
              <o:lock v:ext="edit"/>
            </v:shape>
            <v:shape id="_x0000_s1038" o:spid="_x0000_s1038" style="position:absolute;left:5276;top:729;height:436;width:438;" filled="f" stroked="t" coordorigin="5276,729" coordsize="438,436" path="m5276,947l5288,878,5319,818,5366,771,5426,740,5495,729,5564,740,5624,771,5672,818,5703,878,5714,947,5703,1016,5672,1076,5624,1123,5564,1154,5495,1165,5426,1154,5366,1123,5319,1076,5288,1016,5276,947e">
              <v:path arrowok="t"/>
              <v:fill on="f" focussize="0,0"/>
              <v:stroke weight="1.0996062992126pt" color="#E36C09"/>
              <v:imagedata o:title=""/>
              <o:lock v:ext="edit"/>
            </v:shape>
            <v:shape id="_x0000_s1039" o:spid="_x0000_s1039" style="position:absolute;left:6839;top:746;height:436;width:434;" fillcolor="#E36C09" filled="t" stroked="f" coordorigin="6840,746" coordsize="434,436" path="m7055,746l6985,757,6926,789,6879,837,6849,899,6840,972,6849,1037,6879,1094,6926,1140,6985,1171,7055,1182,7124,1171,7184,1140,7231,1093,7262,1033,7273,964,7262,895,7231,835,7184,788,7124,757,7055,746xe">
              <v:path arrowok="t"/>
              <v:fill on="t" focussize="0,0"/>
              <v:stroke on="f"/>
              <v:imagedata o:title=""/>
              <o:lock v:ext="edit"/>
            </v:shape>
            <v:shape id="_x0000_s1040" o:spid="_x0000_s1040" style="position:absolute;left:6836;top:746;height:436;width:438;" filled="f" stroked="t" coordorigin="6836,746" coordsize="438,436" path="m6836,964l6847,895,6878,835,6925,788,6985,757,7055,746,7124,757,7184,788,7231,835,7262,895,7273,964,7262,1033,7231,1093,7184,1140,7124,1171,7055,1182,6985,1171,6925,1140,6878,1093,6847,1033,6836,964e">
              <v:path arrowok="t"/>
              <v:fill on="f" focussize="0,0"/>
              <v:stroke weight="1.0996062992126pt" color="#E36C09"/>
              <v:imagedata o:title=""/>
              <o:lock v:ext="edit"/>
            </v:shape>
            <v:rect id="_x0000_s1041" o:spid="_x0000_s1041" o:spt="1" style="position:absolute;left:5088;top:1399;height:494;width:810;" fillcolor="#DCE6F1" filled="t" stroked="f" coordsize="21600,21600">
              <v:path/>
              <v:fill on="t" focussize="0,0"/>
              <v:stroke on="f"/>
              <v:imagedata o:title=""/>
              <o:lock v:ext="edit"/>
            </v:rect>
            <v:rect id="_x0000_s1042" o:spid="_x0000_s1042" o:spt="1" style="position:absolute;left:5089;top:1401;height:498;width:812;" filled="f" stroked="t" coordsize="21600,21600">
              <v:path/>
              <v:fill on="f" focussize="0,0"/>
              <v:stroke weight="0.824094488188976pt" color="#DCE6F1"/>
              <v:imagedata o:title=""/>
              <o:lock v:ext="edit"/>
            </v:rect>
            <v:shape id="_x0000_s1043" o:spid="_x0000_s1043" o:spt="75" type="#_x0000_t75" style="position:absolute;left:5105;top:1639;height:209;width:210;" filled="f" stroked="f" coordsize="21600,21600">
              <v:path/>
              <v:fill on="f" focussize="0,0"/>
              <v:stroke on="f"/>
              <v:imagedata r:id="rId30" o:title=""/>
              <o:lock v:ext="edit" aspectratio="t"/>
            </v:shape>
            <v:shape id="_x0000_s1044" o:spid="_x0000_s1044" o:spt="75" type="#_x0000_t75" style="position:absolute;left:5386;top:1639;height:209;width:210;" filled="f" stroked="f" coordsize="21600,21600">
              <v:path/>
              <v:fill on="f" focussize="0,0"/>
              <v:stroke on="f"/>
              <v:imagedata r:id="rId31" o:title=""/>
              <o:lock v:ext="edit" aspectratio="t"/>
            </v:shape>
            <v:shape id="_x0000_s1045" o:spid="_x0000_s1045" o:spt="75" type="#_x0000_t75" style="position:absolute;left:5670;top:1639;height:209;width:210;" filled="f" stroked="f" coordsize="21600,21600">
              <v:path/>
              <v:fill on="f" focussize="0,0"/>
              <v:stroke on="f"/>
              <v:imagedata r:id="rId32" o:title=""/>
              <o:lock v:ext="edit" aspectratio="t"/>
            </v:shape>
            <v:rect id="_x0000_s1046" o:spid="_x0000_s1046" o:spt="1" style="position:absolute;left:6641;top:1399;height:511;width:827;" fillcolor="#DCE6F1" filled="t" stroked="f" coordsize="21600,21600">
              <v:path/>
              <v:fill on="t" focussize="0,0"/>
              <v:stroke on="f"/>
              <v:imagedata o:title=""/>
              <o:lock v:ext="edit"/>
            </v:rect>
            <v:rect id="_x0000_s1047" o:spid="_x0000_s1047" o:spt="1" style="position:absolute;left:6648;top:1404;height:498;width:812;" filled="f" stroked="t" coordsize="21600,21600">
              <v:path/>
              <v:fill on="f" focussize="0,0"/>
              <v:stroke weight="0.824094488188976pt" color="#DCE6F1"/>
              <v:imagedata o:title=""/>
              <o:lock v:ext="edit"/>
            </v:rect>
            <v:shape id="_x0000_s1048" o:spid="_x0000_s1048" o:spt="75" type="#_x0000_t75" style="position:absolute;left:6665;top:1642;height:209;width:210;" filled="f" stroked="f" coordsize="21600,21600">
              <v:path/>
              <v:fill on="f" focussize="0,0"/>
              <v:stroke on="f"/>
              <v:imagedata r:id="rId33" o:title=""/>
              <o:lock v:ext="edit" aspectratio="t"/>
            </v:shape>
            <v:shape id="_x0000_s1049" o:spid="_x0000_s1049" o:spt="75" type="#_x0000_t75" style="position:absolute;left:6946;top:1642;height:209;width:210;" filled="f" stroked="f" coordsize="21600,21600">
              <v:path/>
              <v:fill on="f" focussize="0,0"/>
              <v:stroke on="f"/>
              <v:imagedata r:id="rId34" o:title=""/>
              <o:lock v:ext="edit" aspectratio="t"/>
            </v:shape>
            <v:shape id="_x0000_s1050" o:spid="_x0000_s1050" o:spt="75" type="#_x0000_t75" style="position:absolute;left:7229;top:1642;height:209;width:210;" filled="f" stroked="f" coordsize="21600,21600">
              <v:path/>
              <v:fill on="f" focussize="0,0"/>
              <v:stroke on="f"/>
              <v:imagedata r:id="rId35" o:title=""/>
              <o:lock v:ext="edit" aspectratio="t"/>
            </v:shape>
            <v:shape id="_x0000_s1051" o:spid="_x0000_s1051" o:spt="75" type="#_x0000_t75" style="position:absolute;left:5105;top:2367;height:209;width:210;" filled="f" stroked="f" coordsize="21600,21600">
              <v:path/>
              <v:fill on="f" focussize="0,0"/>
              <v:stroke on="f"/>
              <v:imagedata r:id="rId36" o:title=""/>
              <o:lock v:ext="edit" aspectratio="t"/>
            </v:shape>
            <v:shape id="_x0000_s1052" o:spid="_x0000_s1052" o:spt="75" type="#_x0000_t75" style="position:absolute;left:5386;top:2367;height:209;width:210;" filled="f" stroked="f" coordsize="21600,21600">
              <v:path/>
              <v:fill on="f" focussize="0,0"/>
              <v:stroke on="f"/>
              <v:imagedata r:id="rId37" o:title=""/>
              <o:lock v:ext="edit" aspectratio="t"/>
            </v:shape>
            <v:shape id="_x0000_s1053" o:spid="_x0000_s1053" o:spt="75" type="#_x0000_t75" style="position:absolute;left:5670;top:2367;height:209;width:210;" filled="f" stroked="f" coordsize="21600,21600">
              <v:path/>
              <v:fill on="f" focussize="0,0"/>
              <v:stroke on="f"/>
              <v:imagedata r:id="rId38" o:title=""/>
              <o:lock v:ext="edit" aspectratio="t"/>
            </v:shape>
            <v:shape id="_x0000_s1054" o:spid="_x0000_s1054" o:spt="75" type="#_x0000_t75" style="position:absolute;left:6663;top:2367;height:209;width:210;" filled="f" stroked="f" coordsize="21600,21600">
              <v:path/>
              <v:fill on="f" focussize="0,0"/>
              <v:stroke on="f"/>
              <v:imagedata r:id="rId39" o:title=""/>
              <o:lock v:ext="edit" aspectratio="t"/>
            </v:shape>
            <v:shape id="_x0000_s1055" o:spid="_x0000_s1055" o:spt="75" type="#_x0000_t75" style="position:absolute;left:6944;top:2367;height:209;width:210;" filled="f" stroked="f" coordsize="21600,21600">
              <v:path/>
              <v:fill on="f" focussize="0,0"/>
              <v:stroke on="f"/>
              <v:imagedata r:id="rId40" o:title=""/>
              <o:lock v:ext="edit" aspectratio="t"/>
            </v:shape>
            <v:shape id="_x0000_s1056" o:spid="_x0000_s1056" o:spt="75" type="#_x0000_t75" style="position:absolute;left:7228;top:2367;height:209;width:210;" filled="f" stroked="f" coordsize="21600,21600">
              <v:path/>
              <v:fill on="f" focussize="0,0"/>
              <v:stroke on="f"/>
              <v:imagedata r:id="rId41" o:title=""/>
              <o:lock v:ext="edit" aspectratio="t"/>
            </v:shape>
            <v:shape id="_x0000_s1057" o:spid="_x0000_s1057" style="position:absolute;left:811;top:2557;height:991;width:4401;" fillcolor="#497DBA" filled="t" stroked="f" coordorigin="811,2557" coordsize="4401,991" path="m869,3484l811,3530,883,3548,878,3527,862,3527,858,3511,874,3508,869,3484xm874,3508l858,3511,862,3527,878,3524,874,3508xm878,3524l862,3527,878,3527,878,3524xm5209,2557l874,3508,878,3524,5212,2573,5209,2557xe">
              <v:path arrowok="t"/>
              <v:fill on="t" focussize="0,0"/>
              <v:stroke on="f"/>
              <v:imagedata o:title=""/>
              <o:lock v:ext="edit"/>
            </v:shape>
            <v:shape id="_x0000_s1058" o:spid="_x0000_s1058" style="position:absolute;left:811;top:2557;height:995;width:5959;" fillcolor="#497DBA" filled="t" stroked="f" coordorigin="811,2557" coordsize="5959,995" path="m871,3487l811,3530,882,3552,878,3530,862,3530,859,3514,875,3511,871,3487xm875,3511l859,3514,862,3530,878,3527,875,3511xm878,3527l862,3530,878,3530,878,3527xm6767,2557l875,3511,878,3527,6770,2573,6767,2557xe">
              <v:path arrowok="t"/>
              <v:fill on="t" focussize="0,0"/>
              <v:stroke on="f"/>
              <v:imagedata o:title=""/>
              <o:lock v:ext="edit"/>
            </v:shape>
            <v:shape id="_x0000_s1059" o:spid="_x0000_s1059" style="position:absolute;left:863;top:2557;height:985;width:3102;" fillcolor="#497DBA" filled="t" stroked="f" coordorigin="864,2557" coordsize="3102,985" path="m3900,3518l3892,3542,3965,3530,3958,3523,3915,3523,3900,3518xm3904,3502l3902,3510,3900,3518,3915,3523,3920,3507,3904,3502xm3912,3479l3904,3502,3920,3507,3915,3523,3958,3523,3912,3479xm869,2557l864,2573,3900,3518,3902,3510,3904,3502,869,2557xe">
              <v:path arrowok="t"/>
              <v:fill on="t" focussize="0,0"/>
              <v:stroke on="f"/>
              <v:imagedata o:title=""/>
              <o:lock v:ext="edit"/>
            </v:shape>
            <v:shape id="_x0000_s1060" o:spid="_x0000_s1060" style="position:absolute;left:2425;top:2558;height:972;width:1540;" fillcolor="#497DBA" filled="t" stroked="f" coordorigin="2426,2558" coordsize="1540,972" path="m3905,3502l3891,3523,3965,3530,3953,3511,3919,3511,3905,3502xm3914,3488l3905,3502,3919,3511,3928,3497,3914,3488xm3927,3467l3914,3488,3928,3497,3919,3511,3953,3511,3927,3467xm2434,2558l2426,2572,3905,3502,3914,3488,2434,2558xe">
              <v:path arrowok="t"/>
              <v:fill on="t" focussize="0,0"/>
              <v:stroke on="f"/>
              <v:imagedata o:title=""/>
              <o:lock v:ext="edit"/>
            </v:shape>
            <v:shape id="_x0000_s1061" o:spid="_x0000_s1061" style="position:absolute;left:3965;top:2558;height:972;width:1531;" fillcolor="#497DBA" filled="t" stroked="f" coordorigin="3965,2558" coordsize="1531,972" path="m4003,3467l3965,3530,4039,3522,4031,3510,4011,3510,4003,3496,4016,3488,4003,3467xm4016,3488l4003,3496,4011,3510,4025,3502,4021,3495,4016,3488xm4025,3502l4011,3510,4031,3510,4025,3502xm5487,2558l4016,3488,4021,3495,4025,3502,5496,2572,5487,2558xe">
              <v:path arrowok="t"/>
              <v:fill on="t" focussize="0,0"/>
              <v:stroke on="f"/>
              <v:imagedata o:title=""/>
              <o:lock v:ext="edit"/>
            </v:shape>
            <v:shape id="_x0000_s1062" o:spid="_x0000_s1062" style="position:absolute;left:3965;top:2557;height:985;width:3087;" fillcolor="#497DBA" filled="t" stroked="f" coordorigin="3965,2557" coordsize="3087,985" path="m4018,3479l3965,3530,4038,3542,4032,3523,4015,3523,4010,3507,4026,3502,4018,3479xm4026,3502l4010,3507,4015,3523,4031,3518,4026,3502xm4031,3518l4015,3523,4032,3523,4031,3518xm7047,2557l4026,3502,4031,3518,7052,2573,7047,2557xe">
              <v:path arrowok="t"/>
              <v:fill on="t" focussize="0,0"/>
              <v:stroke on="f"/>
              <v:imagedata o:title=""/>
              <o:lock v:ext="edit"/>
            </v:shape>
            <v:shape id="_x0000_s1063" o:spid="_x0000_s1063" style="position:absolute;left:1148;top:2557;height:995;width:5971;" fillcolor="#497DBA" filled="t" stroked="f" coordorigin="1149,2557" coordsize="5971,995" path="m7052,3527l7048,3552,7118,3530,7068,3530,7052,3527xm7055,3511l7052,3527,7068,3530,7071,3514,7055,3511xm7059,3487l7055,3511,7071,3514,7068,3530,7118,3530,7119,3530,7059,3487xm1151,2557l1149,2573,7052,3527,7055,3511,1151,2557xe">
              <v:path arrowok="t"/>
              <v:fill on="t" focussize="0,0"/>
              <v:stroke on="f"/>
              <v:imagedata o:title=""/>
              <o:lock v:ext="edit"/>
            </v:shape>
            <v:shape id="_x0000_s1064" o:spid="_x0000_s1064" style="position:absolute;left:2711;top:2557;height:991;width:4407;" fillcolor="#497DBA" filled="t" stroked="f" coordorigin="2712,2557" coordsize="4407,991" path="m7052,3524l7047,3548,7119,3530,7116,3527,7069,3527,7052,3524xm7056,3508l7054,3516,7052,3524,7069,3527,7072,3511,7056,3508xm7061,3484l7056,3508,7072,3511,7069,3527,7116,3527,7061,3484xm2715,2557l2712,2573,7052,3524,7054,3516,7056,3508,2715,2557xe">
              <v:path arrowok="t"/>
              <v:fill on="t" focussize="0,0"/>
              <v:stroke on="f"/>
              <v:imagedata o:title=""/>
              <o:lock v:ext="edit"/>
            </v:shape>
            <v:shape id="_x0000_s1065" o:spid="_x0000_s1065" style="position:absolute;left:5770;top:2558;height:972;width:1349;" fillcolor="#497DBA" filled="t" stroked="f" coordorigin="5770,2558" coordsize="1349,972" path="m7060,3498l7046,3518,7119,3530,7107,3508,7074,3508,7060,3498xm7070,3485l7060,3498,7074,3508,7083,3494,7070,3485xm7084,3465l7070,3485,7083,3494,7074,3508,7107,3508,7084,3465xm5780,2558l5770,2572,7060,3498,7070,3485,5780,2558xe">
              <v:path arrowok="t"/>
              <v:fill on="t" focussize="0,0"/>
              <v:stroke on="f"/>
              <v:imagedata o:title=""/>
              <o:lock v:ext="edit"/>
            </v:shape>
            <v:shape id="_x0000_s1066" o:spid="_x0000_s1066" style="position:absolute;left:7100;top:2563;height:967;width:241;" fillcolor="#497DBA" filled="t" stroked="f" coordorigin="7101,2563" coordsize="241,967" path="m7101,3458l7119,3530,7157,3483,7138,3483,7121,3480,7125,3464,7101,3458xm7125,3464l7121,3480,7138,3483,7141,3467,7125,3464xm7141,3467l7138,3483,7157,3483,7165,3473,7141,3467xm7325,2563l7125,3464,7141,3467,7341,2567,7325,2563xe">
              <v:path arrowok="t"/>
              <v:fill on="t" focussize="0,0"/>
              <v:stroke on="f"/>
              <v:imagedata o:title=""/>
              <o:lock v:ext="edit"/>
            </v:shape>
            <v:shape id="_x0000_s1067" o:spid="_x0000_s1067" style="position:absolute;left:5210;top:1160;height:490;width:292;" fillcolor="#497DBA" filled="t" stroked="f" coordorigin="5210,1161" coordsize="292,490" path="m5215,1577l5210,1650,5270,1612,5242,1612,5228,1604,5236,1589,5215,1577xm5236,1589l5228,1604,5242,1612,5251,1598,5236,1589xm5251,1598l5242,1612,5270,1612,5272,1610,5251,1598xm5488,1161l5236,1589,5251,1598,5502,1169,5488,1161xe">
              <v:path arrowok="t"/>
              <v:fill on="t" focussize="0,0"/>
              <v:stroke on="f"/>
              <v:imagedata o:title=""/>
              <o:lock v:ext="edit"/>
            </v:shape>
            <v:shape id="_x0000_s1068" o:spid="_x0000_s1068" style="position:absolute;left:5458;top:1164;height:486;width:67;" fillcolor="#497DBA" filled="t" stroked="f" coordorigin="5459,1165" coordsize="67,486" path="m5459,1584l5491,1650,5516,1601,5500,1601,5483,1601,5484,1584,5459,1584xm5484,1584l5483,1601,5500,1601,5500,1585,5484,1584xm5500,1585l5500,1601,5516,1601,5525,1585,5500,1585xm5503,1165l5487,1165,5484,1584,5500,1585,5503,1165xe">
              <v:path arrowok="t"/>
              <v:fill on="t" focussize="0,0"/>
              <v:stroke on="f"/>
              <v:imagedata o:title=""/>
              <o:lock v:ext="edit"/>
            </v:shape>
            <v:shape id="_x0000_s1069" o:spid="_x0000_s1069" style="position:absolute;left:5487;top:1160;height:490;width:288;" fillcolor="#497DBA" filled="t" stroked="f" coordorigin="5488,1161" coordsize="288,490" path="m5735,1597l5713,1610,5775,1650,5773,1612,5743,1612,5735,1597xm5749,1589l5735,1597,5743,1612,5758,1603,5749,1589xm5771,1577l5749,1589,5758,1603,5743,1612,5773,1612,5771,1577xm5502,1161l5488,1169,5735,1597,5749,1589,5502,1161xe">
              <v:path arrowok="t"/>
              <v:fill on="t" focussize="0,0"/>
              <v:stroke on="f"/>
              <v:imagedata o:title=""/>
              <o:lock v:ext="edit"/>
            </v:shape>
            <v:shape id="_x0000_s1070" o:spid="_x0000_s1070" style="position:absolute;left:6769;top:1177;height:476;width:292;" fillcolor="#497DBA" filled="t" stroked="f" coordorigin="6770,1178" coordsize="292,476" path="m6775,1580l6770,1654,6830,1616,6802,1616,6788,1607,6797,1593,6775,1580xm6797,1593l6788,1607,6802,1616,6811,1601,6804,1597,6797,1593xm6811,1601l6802,1616,6830,1616,6832,1614,6811,1601xm7047,1178l6797,1593,6804,1597,6811,1601,7062,1186,7047,1178xe">
              <v:path arrowok="t"/>
              <v:fill on="t" focussize="0,0"/>
              <v:stroke on="f"/>
              <v:imagedata o:title=""/>
              <o:lock v:ext="edit"/>
            </v:shape>
            <v:shape id="_x0000_s1071" o:spid="_x0000_s1071" style="position:absolute;left:7018;top:1181;height:472;width:67;" fillcolor="#497DBA" filled="t" stroked="f" coordorigin="7018,1182" coordsize="67,472" path="m7018,1588l7051,1654,7076,1604,7060,1604,7043,1604,7043,1588,7018,1588xm7048,1182l7043,1604,7060,1604,7060,1588,7043,1588,7060,1588,7065,1182,7048,1182xm7060,1588l7060,1604,7076,1604,7084,1588,7060,1588xm7060,1588l7043,1588,7060,1588,7060,1588xe">
              <v:path arrowok="t"/>
              <v:fill on="t" focussize="0,0"/>
              <v:stroke on="f"/>
              <v:imagedata o:title=""/>
              <o:lock v:ext="edit"/>
            </v:shape>
            <v:shape id="_x0000_s1072" o:spid="_x0000_s1072" style="position:absolute;left:7047;top:1177;height:476;width:288;" fillcolor="#497DBA" filled="t" stroked="f" coordorigin="7047,1178" coordsize="288,476" path="m7294,1601l7272,1614,7335,1654,7332,1615,7302,1615,7294,1601xm7308,1593l7294,1601,7302,1615,7316,1607,7308,1593xm7329,1580l7308,1593,7316,1607,7302,1615,7332,1615,7329,1580xm7062,1178l7047,1186,7294,1601,7308,1593,7062,1178xe">
              <v:path arrowok="t"/>
              <v:fill on="t" focussize="0,0"/>
              <v:stroke on="f"/>
              <v:imagedata o:title=""/>
              <o:lock v:ext="edit"/>
            </v:shape>
            <v:shape id="_x0000_s1073" o:spid="_x0000_s1073" style="position:absolute;left:5177;top:1846;height:532;width:67;" fillcolor="#497DBA" filled="t" stroked="f" coordorigin="5178,1847" coordsize="67,532" path="m5178,2312l5210,2378,5235,2329,5219,2329,5202,2329,5202,2313,5178,2312xm5202,2313l5202,2329,5219,2329,5219,2313,5202,2313xm5219,2313l5219,2329,5235,2329,5244,2313,5219,2313xm5220,1847l5204,1847,5202,2313,5219,2313,5220,1847xe">
              <v:path arrowok="t"/>
              <v:fill on="t" focussize="0,0"/>
              <v:stroke on="f"/>
              <v:imagedata o:title=""/>
              <o:lock v:ext="edit"/>
            </v:shape>
            <v:shape id="_x0000_s1074" o:spid="_x0000_s1074" style="position:absolute;left:5458;top:1837;height:542;width:67;" fillcolor="#497DBA" filled="t" stroked="f" coordorigin="5458,1837" coordsize="67,542" path="m5483,2313l5458,2313,5491,2378,5516,2329,5483,2329,5483,2313xm5500,1837l5483,1837,5483,2329,5500,2329,5500,1837xm5524,2313l5500,2313,5500,2329,5516,2329,5524,2313xe">
              <v:path arrowok="t"/>
              <v:fill on="t" focussize="0,0"/>
              <v:stroke on="f"/>
              <v:imagedata o:title=""/>
              <o:lock v:ext="edit"/>
            </v:shape>
            <v:shape id="_x0000_s1075" o:spid="_x0000_s1075" style="position:absolute;left:5742;top:1837;height:542;width:67;" fillcolor="#497DBA" filled="t" stroked="f" coordorigin="5742,1837" coordsize="67,542" path="m5767,2313l5742,2313,5775,2378,5800,2329,5767,2329,5767,2313xm5783,1837l5767,1837,5767,2329,5783,2329,5783,1837xm5808,2313l5783,2313,5783,2329,5800,2329,5808,2313xe">
              <v:path arrowok="t"/>
              <v:fill on="t" focussize="0,0"/>
              <v:stroke on="f"/>
              <v:imagedata o:title=""/>
              <o:lock v:ext="edit"/>
            </v:shape>
            <v:shape id="_x0000_s1076" o:spid="_x0000_s1076" style="position:absolute;left:6735;top:1840;height:538;width:67;" fillcolor="#497DBA" filled="t" stroked="f" coordorigin="6736,1840" coordsize="67,538" path="m6736,2312l6768,2378,6793,2329,6777,2329,6760,2329,6760,2313,6736,2312xm6760,2313l6760,2329,6777,2329,6777,2313,6760,2313xm6777,2313l6777,2329,6793,2329,6802,2313,6777,2313xm6778,1840l6762,1840,6760,2313,6777,2313,6778,1840xe">
              <v:path arrowok="t"/>
              <v:fill on="t" focussize="0,0"/>
              <v:stroke on="f"/>
              <v:imagedata o:title=""/>
              <o:lock v:ext="edit"/>
            </v:shape>
            <v:shape id="_x0000_s1077" o:spid="_x0000_s1077" style="position:absolute;left:7016;top:1840;height:538;width:67;" fillcolor="#497DBA" filled="t" stroked="f" coordorigin="7016,1840" coordsize="67,538" path="m7016,2312l7049,2378,7074,2329,7058,2329,7041,2329,7041,2313,7016,2312xm7041,2313l7041,2329,7058,2329,7058,2313,7041,2313xm7058,2313l7058,2329,7074,2329,7082,2313,7058,2313xm7059,1840l7042,1840,7041,2313,7058,2313,7059,1840xe">
              <v:path arrowok="t"/>
              <v:fill on="t" focussize="0,0"/>
              <v:stroke on="f"/>
              <v:imagedata o:title=""/>
              <o:lock v:ext="edit"/>
            </v:shape>
            <v:shape id="_x0000_s1078" o:spid="_x0000_s1078" style="position:absolute;left:7300;top:1840;height:538;width:67;" fillcolor="#497DBA" filled="t" stroked="f" coordorigin="7300,1840" coordsize="67,538" path="m7300,2312l7333,2378,7358,2329,7342,2329,7325,2329,7325,2313,7300,2312xm7325,2313l7325,2329,7342,2329,7342,2313,7325,2313xm7342,2313l7342,2329,7358,2329,7366,2313,7342,2313xm7343,1840l7326,1840,7325,2313,7342,2313,7343,1840xe">
              <v:path arrowok="t"/>
              <v:fill on="t" focussize="0,0"/>
              <v:stroke on="f"/>
              <v:imagedata o:title=""/>
              <o:lock v:ext="edit"/>
            </v:shape>
            <v:shape id="_x0000_s1079" o:spid="_x0000_s1079" o:spt="202" type="#_x0000_t202" style="position:absolute;left:486;top:82;height:597;width:1636;" filled="f" stroked="f" coordsize="21600,21600">
              <v:path/>
              <v:fill on="f" focussize="0,0"/>
              <v:stroke on="f" joinstyle="miter"/>
              <v:imagedata o:title=""/>
              <o:lock v:ext="edit"/>
              <v:textbox inset="0mm,0mm,0mm,0mm">
                <w:txbxContent>
                  <w:p>
                    <w:pPr>
                      <w:spacing w:before="0" w:line="227" w:lineRule="exact"/>
                      <w:ind w:left="0" w:right="0" w:firstLine="0"/>
                      <w:jc w:val="left"/>
                      <w:rPr>
                        <w:sz w:val="20"/>
                      </w:rPr>
                    </w:pPr>
                    <w:r>
                      <w:rPr>
                        <w:rFonts w:ascii="Calibri" w:eastAsia="Calibri"/>
                        <w:sz w:val="20"/>
                      </w:rPr>
                      <w:t>HashShuffle</w:t>
                    </w:r>
                    <w:r>
                      <w:rPr>
                        <w:sz w:val="20"/>
                      </w:rPr>
                      <w:t>流程</w:t>
                    </w:r>
                  </w:p>
                  <w:p>
                    <w:pPr>
                      <w:spacing w:before="1" w:line="240" w:lineRule="auto"/>
                      <w:rPr>
                        <w:sz w:val="16"/>
                      </w:rPr>
                    </w:pPr>
                  </w:p>
                  <w:p>
                    <w:pPr>
                      <w:spacing w:before="0" w:line="163" w:lineRule="exact"/>
                      <w:ind w:left="693"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v:shape>
            <v:shape id="_x0000_s1080" o:spid="_x0000_s1080" o:spt="202" type="#_x0000_t202" style="position:absolute;left:5806;top:531;height:147;width:944;" filled="f" stroked="f" coordsize="21600,21600">
              <v:path/>
              <v:fill on="f" focussize="0,0"/>
              <v:stroke on="f" joinstyle="miter"/>
              <v:imagedata o:title=""/>
              <o:lock v:ext="edit"/>
              <v:textbox inset="0mm,0mm,0mm,0mm">
                <w:txbxContent>
                  <w:p>
                    <w:pPr>
                      <w:spacing w:before="0" w:line="147" w:lineRule="exact"/>
                      <w:ind w:left="0"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v:shape>
            <v:shape id="_x0000_s1081" o:spid="_x0000_s1081" o:spt="202" type="#_x0000_t202" style="position:absolute;left:757;top:897;height:133;width:250;"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2" o:spid="_x0000_s1082" o:spt="202" type="#_x0000_t202" style="position:absolute;left:2326;top:890;height:132;width:249;"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3" o:spid="_x0000_s1083" o:spt="202" type="#_x0000_t202" style="position:absolute;left:5396;top:886;height:132;width:249;"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4" o:spid="_x0000_s1084" o:spt="202" type="#_x0000_t202" style="position:absolute;left:6959;top:892;height:133;width:252;"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5" o:spid="_x0000_s1085" o:spt="202" type="#_x0000_t202" style="position:absolute;left:628;top:1456;height:199;width:51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6" o:spid="_x0000_s1086" o:spt="202" type="#_x0000_t202" style="position:absolute;left:2194;top:1456;height:199;width:516;"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7" o:spid="_x0000_s1087" o:spt="202" type="#_x0000_t202" style="position:absolute;left:5263;top:1454;height:199;width:517;"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8" o:spid="_x0000_s1088" o:spt="202" type="#_x0000_t202" style="position:absolute;left:6827;top:1457;height:199;width:51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9" o:spid="_x0000_s1089" o:spt="202" type="#_x0000_t202" style="position:absolute;left:252;top:2418;height:149;width:212;"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file</w:t>
                    </w:r>
                  </w:p>
                </w:txbxContent>
              </v:textbox>
            </v:shape>
            <v:shape id="_x0000_s1090" o:spid="_x0000_s1090" o:spt="202" type="#_x0000_t202" style="position:absolute;left:448;top:3885;height:149;width:745;"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v:shape id="_x0000_s1091" o:spid="_x0000_s1091" o:spt="202" type="#_x0000_t202" style="position:absolute;left:3611;top:3885;height:149;width:750;"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v:shape id="_x0000_s1092" o:spid="_x0000_s1092" o:spt="202" type="#_x0000_t202" style="position:absolute;left:6774;top:3885;height:149;width:750;"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w10:wrap type="none"/>
            <w10:anchorlock/>
          </v:group>
        </w:pict>
      </w:r>
    </w:p>
    <w:p>
      <w:pPr>
        <w:pStyle w:val="7"/>
        <w:spacing w:before="9"/>
        <w:rPr>
          <w:sz w:val="7"/>
        </w:rPr>
      </w:pPr>
    </w:p>
    <w:p>
      <w:pPr>
        <w:pStyle w:val="4"/>
        <w:numPr>
          <w:ilvl w:val="2"/>
          <w:numId w:val="16"/>
        </w:numPr>
        <w:tabs>
          <w:tab w:val="left" w:pos="741"/>
        </w:tabs>
        <w:spacing w:before="74" w:after="0" w:line="240" w:lineRule="auto"/>
        <w:ind w:left="740" w:right="0" w:hanging="600"/>
        <w:jc w:val="left"/>
      </w:pPr>
      <w:r>
        <w:rPr>
          <w:rFonts w:hint="eastAsia" w:ascii="宋体" w:eastAsia="宋体"/>
          <w:spacing w:val="-12"/>
        </w:rPr>
        <w:t xml:space="preserve">优化后的 </w:t>
      </w:r>
      <w:r>
        <w:t>HashShuffle</w:t>
      </w:r>
    </w:p>
    <w:p>
      <w:pPr>
        <w:pStyle w:val="7"/>
        <w:spacing w:before="214" w:line="417" w:lineRule="auto"/>
        <w:ind w:left="140" w:right="511" w:firstLine="419"/>
        <w:jc w:val="both"/>
      </w:pPr>
      <w:r>
        <w:rPr>
          <w:spacing w:val="-6"/>
        </w:rPr>
        <w:t xml:space="preserve">优化的 </w:t>
      </w:r>
      <w:r>
        <w:rPr>
          <w:rFonts w:ascii="Times New Roman" w:eastAsia="Times New Roman"/>
        </w:rPr>
        <w:t xml:space="preserve">HashShuffle </w:t>
      </w:r>
      <w:r>
        <w:rPr>
          <w:spacing w:val="-4"/>
        </w:rPr>
        <w:t>过程就是</w:t>
      </w:r>
      <w:bookmarkStart w:id="2" w:name="hashShuffle合并机制_优化"/>
      <w:r>
        <w:rPr>
          <w:spacing w:val="-4"/>
        </w:rPr>
        <w:t>启用合并机制</w:t>
      </w:r>
      <w:bookmarkEnd w:id="2"/>
      <w:r>
        <w:rPr>
          <w:spacing w:val="-4"/>
        </w:rPr>
        <w:t xml:space="preserve">，合并机制就是复用 </w:t>
      </w:r>
      <w:r>
        <w:rPr>
          <w:rFonts w:ascii="Times New Roman" w:eastAsia="Times New Roman"/>
        </w:rPr>
        <w:t>buffer</w:t>
      </w:r>
      <w:r>
        <w:rPr>
          <w:spacing w:val="-3"/>
        </w:rPr>
        <w:t>，开启合并机制</w:t>
      </w:r>
      <w:r>
        <w:rPr>
          <w:spacing w:val="-11"/>
        </w:rPr>
        <w:t xml:space="preserve">的配置是 </w:t>
      </w:r>
      <w:r>
        <w:rPr>
          <w:rFonts w:ascii="Times New Roman" w:eastAsia="Times New Roman"/>
        </w:rPr>
        <w:t>spark.shuffle.consolidateFiles</w:t>
      </w:r>
      <w:r>
        <w:rPr>
          <w:spacing w:val="-8"/>
        </w:rPr>
        <w:t xml:space="preserve">。该参数默认值为 </w:t>
      </w:r>
      <w:r>
        <w:rPr>
          <w:rFonts w:ascii="Times New Roman" w:eastAsia="Times New Roman"/>
        </w:rPr>
        <w:t>false</w:t>
      </w:r>
      <w:r>
        <w:rPr>
          <w:spacing w:val="-9"/>
        </w:rPr>
        <w:t xml:space="preserve">，将其设置为 </w:t>
      </w:r>
      <w:r>
        <w:rPr>
          <w:rFonts w:ascii="Times New Roman" w:eastAsia="Times New Roman"/>
        </w:rPr>
        <w:t xml:space="preserve">true </w:t>
      </w:r>
      <w:r>
        <w:rPr>
          <w:spacing w:val="-1"/>
        </w:rPr>
        <w:t>即可开启优</w:t>
      </w:r>
      <w:r>
        <w:t>化机制。通常来说，如果我们使用</w:t>
      </w:r>
      <w:r>
        <w:rPr>
          <w:rFonts w:ascii="Times New Roman" w:eastAsia="Times New Roman"/>
        </w:rPr>
        <w:t>HashShuffleManager</w:t>
      </w:r>
      <w:r>
        <w:rPr>
          <w:spacing w:val="-3"/>
        </w:rPr>
        <w:t>，那么都建议开启这个选项。</w:t>
      </w:r>
    </w:p>
    <w:p>
      <w:pPr>
        <w:pStyle w:val="7"/>
        <w:spacing w:line="417" w:lineRule="auto"/>
        <w:ind w:left="140" w:right="510" w:firstLine="419"/>
        <w:jc w:val="both"/>
      </w:pPr>
      <w:r>
        <w:pict>
          <v:group id="_x0000_s1093" o:spid="_x0000_s1093" o:spt="203" style="position:absolute;left:0pt;margin-left:90.05pt;margin-top:113.55pt;height:226.05pt;width:410.55pt;mso-position-horizontal-relative:page;z-index:-251650048;mso-width-relative:page;mso-height-relative:page;" coordorigin="1801,2272" coordsize="8211,4521">
            <o:lock v:ext="edit"/>
            <v:shape id="_x0000_s1094" o:spid="_x0000_s1094" o:spt="75" type="#_x0000_t75" style="position:absolute;left:1801;top:2271;height:4498;width:8211;" filled="f" stroked="f" coordsize="21600,21600">
              <v:path/>
              <v:fill on="f" focussize="0,0"/>
              <v:stroke on="f"/>
              <v:imagedata r:id="rId42" o:title=""/>
              <o:lock v:ext="edit" aspectratio="t"/>
            </v:shape>
            <v:shape id="_x0000_s1095" o:spid="_x0000_s1095" style="position:absolute;left:2091;top:2835;height:1488;width:2845;" fillcolor="#FBD4B5" filled="t" stroked="f" coordorigin="2092,2835" coordsize="2845,1488" path="m4689,2835l2340,2835,2261,2848,2193,2883,2139,2937,2104,3005,2092,3083,2092,4075,2104,4153,2139,4221,2193,4275,2261,4310,2340,4323,4689,4323,4767,4310,4835,4275,4889,4221,4924,4153,4937,4075,4937,3083,4924,3005,4889,2937,4835,2883,4767,2848,4689,2835xe">
              <v:path arrowok="t"/>
              <v:fill on="t" focussize="0,0"/>
              <v:stroke on="f"/>
              <v:imagedata o:title=""/>
              <o:lock v:ext="edit"/>
            </v:shape>
            <v:shape id="_x0000_s1096" o:spid="_x0000_s1096" style="position:absolute;left:2091;top:2835;height:1488;width:2845;" filled="f" stroked="t" coordorigin="2092,2835" coordsize="2845,1488" path="m2092,3083l2104,3005,2139,2937,2193,2883,2261,2848,2340,2835,4689,2835,4767,2848,4835,2883,4889,2937,4924,3005,4937,3083,4937,4075,4924,4153,4889,4221,4835,4275,4767,4310,4689,4323,2340,4323,2261,4310,2193,4275,2139,4221,2104,4153,2092,4075,2092,3083xe">
              <v:path arrowok="t"/>
              <v:fill on="f" focussize="0,0"/>
              <v:stroke weight="1.14070866141732pt" color="#FBD4B5"/>
              <v:imagedata o:title=""/>
              <o:lock v:ext="edit"/>
            </v:shape>
            <v:shape id="_x0000_s1097" o:spid="_x0000_s1097" style="position:absolute;left:6875;top:2835;height:1488;width:2845;" fillcolor="#FBD4B5" filled="t" stroked="f" coordorigin="6876,2835" coordsize="2845,1488" path="m9473,2835l7124,2835,7045,2848,6977,2883,6924,2937,6889,3005,6876,3083,6876,4075,6889,4153,6924,4221,6977,4275,7045,4310,7124,4323,9473,4323,9551,4310,9619,4275,9673,4221,9708,4153,9721,4075,9721,3083,9708,3005,9673,2937,9619,2883,9551,2848,9473,2835xe">
              <v:path arrowok="t"/>
              <v:fill on="t" focussize="0,0"/>
              <v:stroke on="f"/>
              <v:imagedata o:title=""/>
              <o:lock v:ext="edit"/>
            </v:shape>
            <v:shape id="_x0000_s1098" o:spid="_x0000_s1098" style="position:absolute;left:6875;top:2835;height:1488;width:2845;" filled="f" stroked="t" coordorigin="6876,2835" coordsize="2845,1488" path="m6876,3083l6889,3005,6924,2937,6977,2883,7045,2848,7124,2835,9473,2835,9551,2848,9619,2883,9673,2937,9708,3005,9721,3083,9721,4075,9708,4153,9673,4221,9619,4275,9551,4310,9473,4323,7124,4323,7045,4310,6977,4275,6924,4221,6889,4153,6876,4075,6876,3083xe">
              <v:path arrowok="t"/>
              <v:fill on="f" focussize="0,0"/>
              <v:stroke weight="1.14070866141732pt" color="#FBD4B5"/>
              <v:imagedata o:title=""/>
              <o:lock v:ext="edit"/>
            </v:shape>
            <v:shape id="_x0000_s1099" o:spid="_x0000_s1099" style="position:absolute;left:2091;top:5939;height:841;width:1100;" fillcolor="#00AF50" filled="t" stroked="f" coordorigin="2092,5940" coordsize="1100,841" path="m3051,5940l2232,5940,2177,5951,2133,5981,2103,6025,2092,6080,2092,6641,2103,6695,2133,6740,2177,6770,2232,6781,3051,6781,3105,6770,3150,6740,3180,6695,3191,6641,3191,6080,3180,6025,3150,5981,3105,5951,3051,5940xe">
              <v:path arrowok="t"/>
              <v:fill on="t" focussize="0,0"/>
              <v:stroke on="f"/>
              <v:imagedata o:title=""/>
              <o:lock v:ext="edit"/>
            </v:shape>
            <v:shape id="_x0000_s1100" o:spid="_x0000_s1100" style="position:absolute;left:2091;top:5939;height:841;width:1100;" filled="f" stroked="t" coordorigin="2092,5940" coordsize="1100,841" path="m2092,6080l2103,6025,2133,5981,2177,5951,2232,5940,3051,5940,3150,5981,3191,6080,3191,6641,3180,6695,3150,6740,3105,6770,3051,6781,2232,6781,2133,6740,2092,6641,2092,6080xe">
              <v:path arrowok="t"/>
              <v:fill on="f" focussize="0,0"/>
              <v:stroke weight="1.14070866141732pt" color="#00AF50"/>
              <v:imagedata o:title=""/>
              <o:lock v:ext="edit"/>
            </v:shape>
            <v:shape id="_x0000_s1101" o:spid="_x0000_s1101" style="position:absolute;left:8621;top:5939;height:841;width:1099;" fillcolor="#B7DEE8" filled="t" stroked="f" coordorigin="8622,5940" coordsize="1099,841" path="m9581,5940l8762,5940,8707,5951,8663,5981,8633,6025,8622,6080,8622,6641,8633,6695,8663,6740,8707,6770,8762,6781,9581,6781,9635,6770,9680,6740,9710,6695,9721,6641,9721,6080,9710,6025,9680,5981,9635,5951,9581,5940xe">
              <v:path arrowok="t"/>
              <v:fill on="t" focussize="0,0"/>
              <v:stroke on="f"/>
              <v:imagedata o:title=""/>
              <o:lock v:ext="edit"/>
            </v:shape>
            <v:shape id="_x0000_s1102" o:spid="_x0000_s1102" style="position:absolute;left:8621;top:5939;height:841;width:1099;" filled="f" stroked="t" coordorigin="8622,5940" coordsize="1099,841" path="m8622,6080l8633,6025,8663,5981,8707,5951,8762,5940,9581,5940,9680,5981,9721,6080,9721,6641,9710,6695,9680,6740,9635,6770,9581,6781,8762,6781,8663,6740,8622,6641,8622,6080xe">
              <v:path arrowok="t"/>
              <v:fill on="f" focussize="0,0"/>
              <v:stroke weight="1.14070866141732pt" color="#B7DEE8"/>
              <v:imagedata o:title=""/>
              <o:lock v:ext="edit"/>
            </v:shape>
            <v:shape id="_x0000_s1103" o:spid="_x0000_s1103" style="position:absolute;left:5356;top:5939;height:841;width:1100;" fillcolor="#FBD4B5" filled="t" stroked="f" coordorigin="5357,5940" coordsize="1100,841" path="m6316,5940l5497,5940,5442,5951,5398,5981,5368,6025,5357,6080,5357,6641,5368,6695,5398,6740,5442,6770,5497,6781,6316,6781,6370,6770,6415,6740,6445,6695,6456,6641,6456,6080,6445,6025,6415,5981,6370,5951,6316,5940xe">
              <v:path arrowok="t"/>
              <v:fill on="t" focussize="0,0"/>
              <v:stroke on="f"/>
              <v:imagedata o:title=""/>
              <o:lock v:ext="edit"/>
            </v:shape>
            <v:shape id="_x0000_s1104" o:spid="_x0000_s1104" style="position:absolute;left:5356;top:5939;height:841;width:1100;" filled="f" stroked="t" coordorigin="5357,5940" coordsize="1100,841" path="m5357,6080l5368,6025,5398,5981,5442,5951,5497,5940,6316,5940,6415,5981,6456,6080,6456,6641,6445,6695,6415,6740,6370,6770,6316,6781,5497,6781,5398,6740,5357,6641,5357,6080xe">
              <v:path arrowok="t"/>
              <v:fill on="f" focussize="0,0"/>
              <v:stroke weight="1.14070866141732pt" color="#FBD4B5"/>
              <v:imagedata o:title=""/>
              <o:lock v:ext="edit"/>
            </v:shape>
            <v:shape id="_x0000_s1105" o:spid="_x0000_s1105" style="position:absolute;left:2479;top:3029;height:453;width:453;" fillcolor="#E36C09" filled="t" stroked="f" coordorigin="2480,3029" coordsize="453,453" path="m2706,3029l2634,3041,2572,3073,2523,3122,2491,3184,2480,3256,2491,3327,2523,3389,2572,3438,2634,3471,2706,3482,2777,3471,2840,3438,2889,3389,2921,3327,2932,3256,2921,3184,2889,3122,2840,3073,2777,3041,2706,3029xe">
              <v:path arrowok="t"/>
              <v:fill on="t" focussize="0,0"/>
              <v:stroke on="f"/>
              <v:imagedata o:title=""/>
              <o:lock v:ext="edit"/>
            </v:shape>
            <v:shape id="_x0000_s1106" o:spid="_x0000_s1106" style="position:absolute;left:2479;top:3029;height:453;width:453;" filled="f" stroked="t" coordorigin="2480,3029" coordsize="453,453" path="m2480,3256l2491,3184,2523,3122,2572,3073,2634,3041,2706,3029,2777,3041,2840,3073,2889,3122,2921,3184,2932,3256,2921,3327,2889,3389,2840,3438,2777,3471,2706,3482,2634,3471,2572,3438,2523,3389,2491,3327,2480,3256xe">
              <v:path arrowok="t"/>
              <v:fill on="f" focussize="0,0"/>
              <v:stroke weight="1.14070866141732pt" color="#E36C09"/>
              <v:imagedata o:title=""/>
              <o:lock v:ext="edit"/>
            </v:shape>
            <v:shape id="_x0000_s1107" o:spid="_x0000_s1107" style="position:absolute;left:4095;top:3029;height:453;width:453;" fillcolor="#E36C09" filled="t" stroked="f" coordorigin="4096,3029" coordsize="453,453" path="m4322,3029l4251,3041,4189,3073,4140,3122,4107,3184,4096,3256,4107,3327,4140,3389,4189,3438,4251,3471,4322,3482,4394,3471,4456,3438,4505,3389,4537,3327,4549,3256,4537,3184,4505,3122,4456,3073,4394,3041,4322,3029xe">
              <v:path arrowok="t"/>
              <v:fill on="t" focussize="0,0"/>
              <v:stroke on="f"/>
              <v:imagedata o:title=""/>
              <o:lock v:ext="edit"/>
            </v:shape>
            <v:shape id="_x0000_s1108" o:spid="_x0000_s1108" style="position:absolute;left:4095;top:3029;height:453;width:453;" filled="f" stroked="t" coordorigin="4096,3029" coordsize="453,453" path="m4096,3256l4107,3184,4140,3122,4189,3073,4251,3041,4322,3029,4394,3041,4456,3073,4505,3122,4537,3184,4549,3256,4537,3327,4505,3389,4456,3438,4394,3471,4322,3482,4251,3471,4189,3438,4140,3389,4107,3327,4096,3256xe">
              <v:path arrowok="t"/>
              <v:fill on="f" focussize="0,0"/>
              <v:stroke weight="1.14070866141732pt" color="#E36C09"/>
              <v:imagedata o:title=""/>
              <o:lock v:ext="edit"/>
            </v:shape>
            <v:shape id="_x0000_s1109" o:spid="_x0000_s1109" style="position:absolute;left:7263;top:3029;height:453;width:453;" fillcolor="#E36C09" filled="t" stroked="f" coordorigin="7264,3029" coordsize="453,453" path="m7490,3029l7419,3041,7357,3073,7308,3122,7275,3184,7264,3256,7275,3327,7308,3389,7357,3438,7419,3471,7490,3482,7562,3471,7624,3438,7673,3389,7705,3327,7717,3256,7705,3184,7673,3122,7624,3073,7562,3041,7490,3029xe">
              <v:path arrowok="t"/>
              <v:fill on="t" focussize="0,0"/>
              <v:stroke on="f"/>
              <v:imagedata o:title=""/>
              <o:lock v:ext="edit"/>
            </v:shape>
            <v:shape id="_x0000_s1110" o:spid="_x0000_s1110" style="position:absolute;left:7263;top:3029;height:453;width:453;" filled="f" stroked="t" coordorigin="7264,3029" coordsize="453,453" path="m7264,3256l7275,3184,7308,3122,7357,3073,7419,3041,7490,3029,7562,3041,7624,3073,7673,3122,7705,3184,7717,3256,7705,3327,7673,3389,7624,3438,7562,3471,7490,3482,7419,3471,7357,3438,7308,3389,7275,3327,7264,3256xe">
              <v:path arrowok="t"/>
              <v:fill on="f" focussize="0,0"/>
              <v:stroke weight="1.14070866141732pt" color="#E36C09"/>
              <v:imagedata o:title=""/>
              <o:lock v:ext="edit"/>
            </v:shape>
            <v:shape id="_x0000_s1111" o:spid="_x0000_s1111" style="position:absolute;left:8878;top:3047;height:453;width:453;" fillcolor="#E36C09" filled="t" stroked="f" coordorigin="8878,3047" coordsize="453,453" path="m9105,3047l9033,3059,8971,3091,8922,3140,8890,3202,8878,3274,8890,3345,8922,3407,8971,3456,9033,3488,9105,3500,9176,3488,9238,3456,9287,3407,9319,3345,9331,3274,9319,3202,9287,3140,9238,3091,9176,3059,9105,3047xe">
              <v:path arrowok="t"/>
              <v:fill on="t" focussize="0,0"/>
              <v:stroke on="f"/>
              <v:imagedata o:title=""/>
              <o:lock v:ext="edit"/>
            </v:shape>
            <v:shape id="_x0000_s1112" o:spid="_x0000_s1112" style="position:absolute;left:8878;top:3047;height:453;width:453;" filled="f" stroked="t" coordorigin="8878,3047" coordsize="453,453" path="m8878,3274l8890,3202,8922,3140,8971,3091,9033,3059,9105,3047,9176,3059,9238,3091,9287,3140,9319,3202,9331,3274,9319,3345,9287,3407,9238,3456,9176,3488,9105,3500,9033,3488,8971,3456,8922,3407,8890,3345,8878,3274xe">
              <v:path arrowok="t"/>
              <v:fill on="f" focussize="0,0"/>
              <v:stroke weight="1.14070866141732pt" color="#E36C09"/>
              <v:imagedata o:title=""/>
              <o:lock v:ext="edit"/>
            </v:shape>
            <v:rect id="_x0000_s1113" o:spid="_x0000_s1113" o:spt="1" style="position:absolute;left:2285;top:3730;height:518;width:2450;" fillcolor="#DCE6F1" filled="t" stroked="f" coordsize="21600,21600">
              <v:path/>
              <v:fill on="t" focussize="0,0"/>
              <v:stroke on="f"/>
              <v:imagedata o:title=""/>
              <o:lock v:ext="edit"/>
            </v:rect>
            <v:rect id="_x0000_s1114" o:spid="_x0000_s1114" o:spt="1" style="position:absolute;left:2285;top:3730;height:518;width:2450;" filled="f" stroked="t" coordsize="21600,21600">
              <v:path/>
              <v:fill on="f" focussize="0,0"/>
              <v:stroke weight="1.14070866141732pt" color="#DCE6F1"/>
              <v:imagedata o:title=""/>
              <o:lock v:ext="edit"/>
            </v:rect>
            <v:shape id="_x0000_s1115" o:spid="_x0000_s1115" style="position:absolute;left:2429;top:3981;height:194;width:545;" fillcolor="#00AF50" filled="t" stroked="f" coordorigin="2429,3982" coordsize="545,194" path="m2941,3982l2462,3982,2449,3984,2439,3991,2432,4001,2429,4014,2429,4143,2432,4156,2439,4166,2449,4173,2462,4175,2941,4175,2954,4173,2964,4166,2971,4156,2974,4143,2974,4014,2971,4001,2964,3991,2954,3984,2941,3982xe">
              <v:path arrowok="t"/>
              <v:fill on="t" focussize="0,0"/>
              <v:stroke on="f"/>
              <v:imagedata o:title=""/>
              <o:lock v:ext="edit"/>
            </v:shape>
            <v:shape id="_x0000_s1116" o:spid="_x0000_s1116" style="position:absolute;left:2429;top:3981;height:194;width:545;" filled="f" stroked="t" coordorigin="2429,3982" coordsize="545,194" path="m2429,4014l2432,4001,2439,3991,2449,3984,2462,3982,2941,3982,2974,4143,2971,4156,2964,4166,2954,4173,2941,4175,2462,4175,2429,4014xe">
              <v:path arrowok="t"/>
              <v:fill on="f" focussize="0,0"/>
              <v:stroke weight="1.14070866141732pt" color="#00AF50"/>
              <v:imagedata o:title=""/>
              <o:lock v:ext="edit"/>
            </v:shape>
            <v:shape id="_x0000_s1117" o:spid="_x0000_s1117" style="position:absolute;left:3239;top:3981;height:194;width:547;" fillcolor="#F9C090" filled="t" stroked="f" coordorigin="3239,3982" coordsize="547,194" path="m3753,3982l3271,3982,3259,3984,3248,3991,3242,4001,3239,4014,3239,4143,3242,4156,3248,4166,3259,4173,3271,4175,3753,4175,3766,4173,3776,4166,3783,4156,3786,4143,3786,4014,3783,4001,3776,3991,3766,3984,3753,3982xe">
              <v:path arrowok="t"/>
              <v:fill on="t" focussize="0,0"/>
              <v:stroke on="f"/>
              <v:imagedata o:title=""/>
              <o:lock v:ext="edit"/>
            </v:shape>
            <v:shape id="_x0000_s1118" o:spid="_x0000_s1118" style="position:absolute;left:3239;top:3981;height:194;width:547;" filled="f" stroked="t" coordorigin="3239,3982" coordsize="547,194" path="m3239,4014l3242,4001,3248,3991,3259,3984,3271,3982,3753,3982,3786,4143,3783,4156,3776,4166,3766,4173,3753,4175,3271,4175,3239,4014xe">
              <v:path arrowok="t"/>
              <v:fill on="f" focussize="0,0"/>
              <v:stroke weight="1.14070866141732pt" color="#F9C090"/>
              <v:imagedata o:title=""/>
              <o:lock v:ext="edit"/>
            </v:shape>
            <v:shape id="_x0000_s1119" o:spid="_x0000_s1119" style="position:absolute;left:4041;top:3990;height:196;width:547;" fillcolor="#92CDDD" filled="t" stroked="f" coordorigin="4041,3990" coordsize="547,196" path="m4556,3990l4074,3990,4061,3993,4051,4000,4044,4010,4041,4023,4041,4153,4044,4165,4051,4176,4061,4183,4074,4185,4556,4185,4568,4183,4579,4176,4586,4165,4588,4153,4588,4023,4586,4010,4579,4000,4568,3993,4556,3990xe">
              <v:path arrowok="t"/>
              <v:fill on="t" focussize="0,0"/>
              <v:stroke on="f"/>
              <v:imagedata o:title=""/>
              <o:lock v:ext="edit"/>
            </v:shape>
            <v:shape id="_x0000_s1120" o:spid="_x0000_s1120" style="position:absolute;left:4041;top:3990;height:196;width:547;" filled="f" stroked="t" coordorigin="4041,3990" coordsize="547,196" path="m4041,4023l4044,4010,4051,4000,4061,3993,4074,3990,4556,3990,4588,4153,4586,4165,4579,4176,4568,4183,4556,4185,4074,4185,4041,4023xe">
              <v:path arrowok="t"/>
              <v:fill on="f" focussize="0,0"/>
              <v:stroke weight="1.14070866141732pt" color="#92CDDD"/>
              <v:imagedata o:title=""/>
              <o:lock v:ext="edit"/>
            </v:shape>
            <v:shape id="_x0000_s1121" o:spid="_x0000_s1121" style="position:absolute;left:2664;top:3477;height:1404;width:1693;" fillcolor="#497DBA" filled="t" stroked="f" coordorigin="2664,3478" coordsize="1693,1404" path="m2733,4813l2703,4813,2706,4175,2697,4175,2694,4813,2664,4813,2698,4882,2727,4825,2733,4813m3545,4809l3515,4809,3517,4175,3508,4175,3506,4809,3476,4809,3510,4877,3539,4820,3545,4809m4315,3990l4301,3977,4260,3937,4251,3965,2707,3478,2706,3482,2706,3482,2702,3482,2698,3913,2668,3913,2702,3982,2731,3925,2736,3913,2706,3913,2710,3490,3452,3949,3436,3974,3512,3982,3496,3955,3472,3916,3456,3942,2737,3497,4248,3974,4239,4002,4315,3990m4357,4807l4327,4807,4319,4185,4311,4185,4318,4808,4289,4808,4323,4876,4351,4819,4357,4807e">
              <v:path arrowok="t"/>
              <v:fill on="t" focussize="0,0"/>
              <v:stroke on="f"/>
              <v:imagedata o:title=""/>
              <o:lock v:ext="edit"/>
            </v:shape>
            <v:shape id="_x0000_s1122" o:spid="_x0000_s1122" style="position:absolute;left:2425;top:4881;height:195;width:545;" fillcolor="#00AF50" filled="t" stroked="f" coordorigin="2426,4882" coordsize="545,195" path="m2938,4882l2458,4882,2445,4884,2435,4891,2428,4901,2426,4914,2426,5043,2428,5056,2435,5066,2445,5073,2458,5076,2938,5076,2950,5073,2961,5066,2968,5056,2970,5043,2970,4914,2968,4901,2961,4891,2950,4884,2938,4882xe">
              <v:path arrowok="t"/>
              <v:fill on="t" focussize="0,0"/>
              <v:stroke on="f"/>
              <v:imagedata o:title=""/>
              <o:lock v:ext="edit"/>
            </v:shape>
            <v:shape id="_x0000_s1123" o:spid="_x0000_s1123" style="position:absolute;left:2425;top:4881;height:195;width:545;" filled="f" stroked="t" coordorigin="2426,4882" coordsize="545,195" path="m2426,4914l2428,4901,2435,4891,2445,4884,2458,4882,2938,4882,2970,5043,2968,5056,2961,5066,2950,5073,2938,5076,2458,5076,2426,4914xe">
              <v:path arrowok="t"/>
              <v:fill on="f" focussize="0,0"/>
              <v:stroke weight="1.14070866141732pt" color="#00AF50"/>
              <v:imagedata o:title=""/>
              <o:lock v:ext="edit"/>
            </v:shape>
            <v:shape id="_x0000_s1124" o:spid="_x0000_s1124" style="position:absolute;left:3236;top:4877;height:195;width:547;" fillcolor="#F9C090" filled="t" stroked="f" coordorigin="3237,4877" coordsize="547,195" path="m3751,4877l3269,4877,3257,4880,3246,4887,3239,4897,3237,4909,3237,5039,3239,5051,3246,5062,3257,5069,3269,5071,3751,5071,3764,5069,3774,5062,3781,5051,3784,5039,3784,4909,3781,4897,3774,4887,3764,4880,3751,4877xe">
              <v:path arrowok="t"/>
              <v:fill on="t" focussize="0,0"/>
              <v:stroke on="f"/>
              <v:imagedata o:title=""/>
              <o:lock v:ext="edit"/>
            </v:shape>
            <v:shape id="_x0000_s1125" o:spid="_x0000_s1125" style="position:absolute;left:3236;top:4877;height:195;width:547;" filled="f" stroked="t" coordorigin="3237,4877" coordsize="547,195" path="m3237,4909l3239,4897,3246,4887,3257,4880,3269,4877,3751,4877,3784,5039,3781,5051,3774,5062,3764,5069,3751,5071,3269,5071,3237,4909xe">
              <v:path arrowok="t"/>
              <v:fill on="f" focussize="0,0"/>
              <v:stroke weight="1.14070866141732pt" color="#F9C090"/>
              <v:imagedata o:title=""/>
              <o:lock v:ext="edit"/>
            </v:shape>
            <v:shape id="_x0000_s1126" o:spid="_x0000_s1126" style="position:absolute;left:4050;top:4875;height:196;width:547;" fillcolor="#92CDDD" filled="t" stroked="f" coordorigin="4050,4876" coordsize="547,196" path="m4565,4876l4083,4876,4070,4878,4060,4885,4053,4896,4050,4908,4050,5039,4053,5051,4060,5062,4070,5069,4083,5071,4565,5071,4577,5069,4587,5062,4594,5051,4597,5039,4597,4908,4594,4896,4587,4885,4577,4878,4565,4876xe">
              <v:path arrowok="t"/>
              <v:fill on="t" focussize="0,0"/>
              <v:stroke on="f"/>
              <v:imagedata o:title=""/>
              <o:lock v:ext="edit"/>
            </v:shape>
            <v:shape id="_x0000_s1127" o:spid="_x0000_s1127" style="position:absolute;left:4050;top:4875;height:196;width:547;" filled="f" stroked="t" coordorigin="4050,4876" coordsize="547,196" path="m4050,4908l4053,4896,4060,4885,4070,4878,4083,4876,4565,4876,4597,5039,4594,5051,4587,5062,4577,5069,4565,5071,4083,5071,4050,4908xe">
              <v:path arrowok="t"/>
              <v:fill on="f" focussize="0,0"/>
              <v:stroke weight="1.14070866141732pt" color="#92CDDD"/>
              <v:imagedata o:title=""/>
              <o:lock v:ext="edit"/>
            </v:shape>
            <v:rect id="_x0000_s1128" o:spid="_x0000_s1128" o:spt="1" style="position:absolute;left:7077;top:3723;height:518;width:2450;" fillcolor="#DCE6F1" filled="t" stroked="f" coordsize="21600,21600">
              <v:path/>
              <v:fill on="t" focussize="0,0"/>
              <v:stroke on="f"/>
              <v:imagedata o:title=""/>
              <o:lock v:ext="edit"/>
            </v:rect>
            <v:rect id="_x0000_s1129" o:spid="_x0000_s1129" o:spt="1" style="position:absolute;left:7077;top:3723;height:518;width:2450;" filled="f" stroked="t" coordsize="21600,21600">
              <v:path/>
              <v:fill on="f" focussize="0,0"/>
              <v:stroke weight="1.14070866141732pt" color="#DCE6F1"/>
              <v:imagedata o:title=""/>
              <o:lock v:ext="edit"/>
            </v:rect>
            <v:shape id="_x0000_s1130" o:spid="_x0000_s1130" style="position:absolute;left:7219;top:3981;height:194;width:545;" fillcolor="#00AF50" filled="t" stroked="f" coordorigin="7219,3982" coordsize="545,194" path="m7731,3982l7252,3982,7239,3984,7229,3991,7222,4001,7219,4014,7219,4143,7222,4156,7229,4166,7239,4173,7252,4175,7731,4175,7744,4173,7754,4166,7761,4156,7763,4143,7763,4014,7761,4001,7754,3991,7744,3984,7731,3982xe">
              <v:path arrowok="t"/>
              <v:fill on="t" focussize="0,0"/>
              <v:stroke on="f"/>
              <v:imagedata o:title=""/>
              <o:lock v:ext="edit"/>
            </v:shape>
            <v:shape id="_x0000_s1131" o:spid="_x0000_s1131" style="position:absolute;left:7219;top:3981;height:194;width:545;" filled="f" stroked="t" coordorigin="7219,3982" coordsize="545,194" path="m7219,4014l7222,4001,7229,3991,7239,3984,7252,3982,7731,3982,7763,4143,7761,4156,7754,4166,7744,4173,7731,4175,7252,4175,7219,4014xe">
              <v:path arrowok="t"/>
              <v:fill on="f" focussize="0,0"/>
              <v:stroke weight="1.14070866141732pt" color="#00AF50"/>
              <v:imagedata o:title=""/>
              <o:lock v:ext="edit"/>
            </v:shape>
            <v:shape id="_x0000_s1132" o:spid="_x0000_s1132" style="position:absolute;left:8047;top:3979;height:194;width:547;" fillcolor="#F9C090" filled="t" stroked="f" coordorigin="8048,3979" coordsize="547,194" path="m8562,3979l8080,3979,8067,3982,8057,3988,8050,3999,8048,4011,8048,4141,8050,4153,8057,4164,8067,4170,8080,4173,8562,4173,8575,4170,8585,4164,8592,4153,8594,4141,8594,4011,8592,3999,8585,3988,8575,3982,8562,3979xe">
              <v:path arrowok="t"/>
              <v:fill on="t" focussize="0,0"/>
              <v:stroke on="f"/>
              <v:imagedata o:title=""/>
              <o:lock v:ext="edit"/>
            </v:shape>
            <v:shape id="_x0000_s1133" o:spid="_x0000_s1133" style="position:absolute;left:8047;top:3979;height:194;width:547;" filled="f" stroked="t" coordorigin="8048,3979" coordsize="547,194" path="m8048,4011l8050,3999,8057,3988,8067,3982,8080,3979,8562,3979,8594,4141,8592,4153,8585,4164,8575,4170,8562,4173,8080,4173,8048,4011xe">
              <v:path arrowok="t"/>
              <v:fill on="f" focussize="0,0"/>
              <v:stroke weight="1.14070866141732pt" color="#F9C090"/>
              <v:imagedata o:title=""/>
              <o:lock v:ext="edit"/>
            </v:shape>
            <v:shape id="_x0000_s1134" o:spid="_x0000_s1134" style="position:absolute;left:8884;top:3980;height:195;width:547;" fillcolor="#92CDDD" filled="t" stroked="f" coordorigin="8884,3980" coordsize="547,195" path="m9398,3980l8917,3980,8904,3983,8894,3990,8887,4000,8884,4013,8884,4143,8887,4156,8894,4166,8904,4173,8917,4175,9398,4175,9411,4173,9421,4166,9428,4156,9431,4143,9431,4013,9428,4000,9421,3990,9411,3983,9398,3980xe">
              <v:path arrowok="t"/>
              <v:fill on="t" focussize="0,0"/>
              <v:stroke on="f"/>
              <v:imagedata o:title=""/>
              <o:lock v:ext="edit"/>
            </v:shape>
            <v:shape id="_x0000_s1135" o:spid="_x0000_s1135" style="position:absolute;left:8884;top:3980;height:195;width:547;" filled="f" stroked="t" coordorigin="8884,3980" coordsize="547,195" path="m8884,4013l8887,4000,8894,3990,8904,3983,8917,3980,9398,3980,9431,4143,9428,4156,9421,4166,9411,4173,9398,4175,8917,4175,8884,4013xe">
              <v:path arrowok="t"/>
              <v:fill on="f" focussize="0,0"/>
              <v:stroke weight="1.14070866141732pt" color="#92CDDD"/>
              <v:imagedata o:title=""/>
              <o:lock v:ext="edit"/>
            </v:shape>
            <v:shape id="_x0000_s1136" o:spid="_x0000_s1136" style="position:absolute;left:7453;top:3477;height:1404;width:1739;" fillcolor="#497DBA" filled="t" stroked="f" coordorigin="7454,3478" coordsize="1739,1404" path="m7522,4813l7492,4813,7496,4175,7487,4175,7484,4813,7454,4813,7488,4882,7517,4825,7522,4813m8355,4809l8325,4809,8325,4173,8317,4173,8317,4809,8287,4809,8321,4877,8349,4820,8355,4809m9158,3980l9144,3968,9102,3928,9093,3957,7491,3478,7490,3482,7490,3482,7486,3482,7487,3913,7457,3913,7491,3982,7520,3925,7525,3913,7496,3913,7494,3490,8260,3948,8245,3973,8321,3979,8305,3953,8280,3914,8265,3940,7522,3496,9091,3965,9082,3993,9158,3980m9192,4807l9162,4807,9162,4175,9153,4175,9153,4807,9123,4807,9158,4876,9186,4819,9192,4807e">
              <v:path arrowok="t"/>
              <v:fill on="t" focussize="0,0"/>
              <v:stroke on="f"/>
              <v:imagedata o:title=""/>
              <o:lock v:ext="edit"/>
            </v:shape>
            <v:shape id="_x0000_s1137" o:spid="_x0000_s1137" style="position:absolute;left:7215;top:4881;height:195;width:545;" fillcolor="#00AF50" filled="t" stroked="f" coordorigin="7215,4882" coordsize="545,195" path="m7727,4882l7248,4882,7235,4884,7225,4891,7218,4901,7215,4914,7215,5043,7218,5056,7225,5066,7235,5073,7248,5076,7727,5076,7740,5073,7750,5066,7757,5056,7760,5043,7760,4914,7757,4901,7750,4891,7740,4884,7727,4882xe">
              <v:path arrowok="t"/>
              <v:fill on="t" focussize="0,0"/>
              <v:stroke on="f"/>
              <v:imagedata o:title=""/>
              <o:lock v:ext="edit"/>
            </v:shape>
            <v:shape id="_x0000_s1138" o:spid="_x0000_s1138" style="position:absolute;left:7215;top:4881;height:195;width:545;" filled="f" stroked="t" coordorigin="7215,4882" coordsize="545,195" path="m7215,4914l7218,4901,7225,4891,7235,4884,7248,4882,7727,4882,7760,5043,7757,5056,7750,5066,7740,5073,7727,5076,7248,5076,7215,4914xe">
              <v:path arrowok="t"/>
              <v:fill on="f" focussize="0,0"/>
              <v:stroke weight="1.14070866141732pt" color="#00AF50"/>
              <v:imagedata o:title=""/>
              <o:lock v:ext="edit"/>
            </v:shape>
            <v:shape id="_x0000_s1139" o:spid="_x0000_s1139" style="position:absolute;left:8047;top:4877;height:195;width:547;" fillcolor="#F9C090" filled="t" stroked="f" coordorigin="8048,4877" coordsize="547,195" path="m8562,4877l8080,4877,8067,4880,8057,4887,8050,4897,8048,4910,8048,5039,8050,5052,8057,5062,8067,5069,8080,5071,8562,5071,8575,5069,8585,5062,8592,5052,8594,5039,8594,4910,8592,4897,8585,4887,8575,4880,8562,4877xe">
              <v:path arrowok="t"/>
              <v:fill on="t" focussize="0,0"/>
              <v:stroke on="f"/>
              <v:imagedata o:title=""/>
              <o:lock v:ext="edit"/>
            </v:shape>
            <v:shape id="_x0000_s1140" o:spid="_x0000_s1140" style="position:absolute;left:8047;top:4877;height:195;width:547;" filled="f" stroked="t" coordorigin="8048,4877" coordsize="547,195" path="m8048,4910l8050,4897,8057,4887,8067,4880,8080,4877,8562,4877,8594,5039,8592,5052,8585,5062,8575,5069,8562,5071,8080,5071,8048,4910xe">
              <v:path arrowok="t"/>
              <v:fill on="f" focussize="0,0"/>
              <v:stroke weight="1.14070866141732pt" color="#F9C090"/>
              <v:imagedata o:title=""/>
              <o:lock v:ext="edit"/>
            </v:shape>
            <v:shape id="_x0000_s1141" o:spid="_x0000_s1141" style="position:absolute;left:8884;top:4875;height:196;width:547;" fillcolor="#92CDDD" filled="t" stroked="f" coordorigin="8884,4876" coordsize="547,196" path="m9398,4876l8917,4876,8904,4878,8894,4885,8887,4896,8884,4908,8884,5039,8887,5051,8894,5062,8904,5069,8917,5071,9398,5071,9411,5069,9421,5062,9428,5051,9431,5039,9431,4908,9428,4896,9421,4885,9411,4878,9398,4876xe">
              <v:path arrowok="t"/>
              <v:fill on="t" focussize="0,0"/>
              <v:stroke on="f"/>
              <v:imagedata o:title=""/>
              <o:lock v:ext="edit"/>
            </v:shape>
            <v:shape id="_x0000_s1142" o:spid="_x0000_s1142" style="position:absolute;left:8884;top:4875;height:196;width:547;" filled="f" stroked="t" coordorigin="8884,4876" coordsize="547,196" path="m8884,4908l8887,4896,8894,4885,8904,4878,8917,4876,9398,4876,9431,5039,9428,5051,9421,5062,9411,5069,9398,5071,8917,5071,8884,4908xe">
              <v:path arrowok="t"/>
              <v:fill on="f" focussize="0,0"/>
              <v:stroke weight="1.14070866141732pt" color="#92CDDD"/>
              <v:imagedata o:title=""/>
              <o:lock v:ext="edit"/>
            </v:shape>
            <v:shape id="_x0000_s1143" o:spid="_x0000_s1143" style="position:absolute;left:2611;top:3477;height:2484;width:6721;" fillcolor="#497DBA" filled="t" stroked="f" coordorigin="2612,3478" coordsize="6721,2484" path="m2702,5076l2694,5075,2641,5871,2612,5869,2641,5940,2674,5883,2680,5874,2650,5872,2702,5076m4323,3486l4321,3478,2766,3957,2757,3929,2702,3982,2777,3994,2769,3969,2768,3965,4306,3492,3569,3942,3553,3917,3512,3982,3589,3975,3577,3955,3573,3949,4313,3497,4309,3491,4323,3486m4349,3922l4319,3922,4319,3526,4311,3526,4311,3922,4281,3922,4315,3990,4343,3933,4349,3922m9184,3909l9154,3912,9109,3499,9105,3500,9104,3500,9103,3496,7556,3958,7547,3929,7491,3982,7567,3995,7559,3969,7558,3966,9074,3513,8377,3940,8361,3914,8321,3979,8397,3972,8385,3953,8382,3947,9101,3507,9146,3913,9116,3916,9158,3980,9178,3924,9184,3909m9268,5940l9261,5934,9207,5894,9201,5924,7026,5542,8322,5075,8319,5067,7009,5539,5955,5353,7488,5080,7487,5071,5930,5349,4324,5067,4323,5075,5905,5353,4830,5545,3512,5067,3509,5075,4813,5548,2708,5924,2703,5894,2641,5940,2715,5962,2710,5934,2709,5932,4829,5554,5840,5921,5830,5949,5906,5940,5892,5924,5854,5884,5843,5913,4846,5551,5930,5358,6993,5544,5969,5913,5959,5884,5906,5940,5982,5949,5973,5925,5972,5921,7010,5547,9200,5932,9195,5962,9268,5940m9332,5867l9302,5872,9162,5070,9153,5072,9294,5873,9264,5878,9310,5940,9326,5884,9332,5867e">
              <v:path arrowok="t"/>
              <v:fill on="t" focussize="0,0"/>
              <v:stroke on="f"/>
              <v:imagedata o:title=""/>
              <o:lock v:ext="edit"/>
            </v:shape>
            <v:shape id="_x0000_s1144" o:spid="_x0000_s1144" o:spt="202" type="#_x0000_t202" style="position:absolute;left:2303;top:2361;height:617;width:2243;" filled="f" stroked="f" coordsize="21600,21600">
              <v:path/>
              <v:fill on="f" focussize="0,0"/>
              <v:stroke on="f" joinstyle="miter"/>
              <v:imagedata o:title=""/>
              <o:lock v:ext="edit"/>
              <v:textbox inset="0mm,0mm,0mm,0mm">
                <w:txbxContent>
                  <w:p>
                    <w:pPr>
                      <w:spacing w:before="0" w:line="233" w:lineRule="exact"/>
                      <w:ind w:left="12" w:right="31" w:firstLine="0"/>
                      <w:jc w:val="center"/>
                      <w:rPr>
                        <w:sz w:val="20"/>
                      </w:rPr>
                    </w:pPr>
                    <w:r>
                      <w:rPr>
                        <w:spacing w:val="-1"/>
                        <w:sz w:val="20"/>
                      </w:rPr>
                      <w:t>优化后的</w:t>
                    </w:r>
                    <w:r>
                      <w:rPr>
                        <w:rFonts w:ascii="Calibri" w:eastAsia="Calibri"/>
                        <w:spacing w:val="-1"/>
                        <w:sz w:val="20"/>
                      </w:rPr>
                      <w:t>HashShuffle</w:t>
                    </w:r>
                    <w:r>
                      <w:rPr>
                        <w:sz w:val="20"/>
                      </w:rPr>
                      <w:t>流程</w:t>
                    </w:r>
                  </w:p>
                  <w:p>
                    <w:pPr>
                      <w:spacing w:before="2" w:line="240" w:lineRule="auto"/>
                      <w:rPr>
                        <w:sz w:val="17"/>
                      </w:rPr>
                    </w:pPr>
                  </w:p>
                  <w:p>
                    <w:pPr>
                      <w:spacing w:before="0" w:line="164" w:lineRule="exact"/>
                      <w:ind w:left="176" w:right="31" w:firstLine="0"/>
                      <w:jc w:val="center"/>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v:shape>
            <v:shape id="_x0000_s1145" o:spid="_x0000_s1145" o:spt="202" type="#_x0000_t202" style="position:absolute;left:7796;top:2826;height:152;width:976;" filled="f" stroked="f" coordsize="21600,21600">
              <v:path/>
              <v:fill on="f" focussize="0,0"/>
              <v:stroke on="f" joinstyle="miter"/>
              <v:imagedata o:title=""/>
              <o:lock v:ext="edit"/>
              <v:textbox inset="0mm,0mm,0mm,0mm">
                <w:txbxContent>
                  <w:p>
                    <w:pPr>
                      <w:spacing w:before="0" w:line="152" w:lineRule="exact"/>
                      <w:ind w:left="0" w:right="0" w:firstLine="0"/>
                      <w:jc w:val="left"/>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v:shape>
            <v:shape id="_x0000_s1146" o:spid="_x0000_s1146" o:spt="202" type="#_x0000_t202" style="position:absolute;left:2582;top:3202;height:138;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7" o:spid="_x0000_s1147" o:spt="202" type="#_x0000_t202" style="position:absolute;left:4203;top:3194;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8" o:spid="_x0000_s1148" o:spt="202" type="#_x0000_t202" style="position:absolute;left:7373;top:3191;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9" o:spid="_x0000_s1149" o:spt="202" type="#_x0000_t202" style="position:absolute;left:8987;top:3197;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50" o:spid="_x0000_s1150" o:spt="202" type="#_x0000_t202" style="position:absolute;left:3254;top:3781;height:206;width:530;" filled="f" stroked="f" coordsize="21600,21600">
              <v:path/>
              <v:fill on="f" focussize="0,0"/>
              <v:stroke on="f" joinstyle="miter"/>
              <v:imagedata o:title=""/>
              <o:lock v:ext="edit"/>
              <v:textbox inset="0mm,0mm,0mm,0mm">
                <w:txbxContent>
                  <w:p>
                    <w:pPr>
                      <w:spacing w:before="0" w:line="205" w:lineRule="exact"/>
                      <w:ind w:left="0" w:right="0" w:firstLine="0"/>
                      <w:jc w:val="left"/>
                      <w:rPr>
                        <w:rFonts w:ascii="Calibri"/>
                        <w:sz w:val="20"/>
                      </w:rPr>
                    </w:pPr>
                    <w:r>
                      <w:rPr>
                        <w:rFonts w:ascii="Calibri"/>
                        <w:sz w:val="20"/>
                      </w:rPr>
                      <w:t>Buffer</w:t>
                    </w:r>
                  </w:p>
                </w:txbxContent>
              </v:textbox>
            </v:shape>
            <v:shape id="_x0000_s1151" o:spid="_x0000_s1151" o:spt="202" type="#_x0000_t202" style="position:absolute;left:8048;top:3774;height:206;width:530;"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Calibri"/>
                        <w:sz w:val="20"/>
                      </w:rPr>
                    </w:pPr>
                    <w:r>
                      <w:rPr>
                        <w:rFonts w:ascii="Calibri"/>
                        <w:spacing w:val="-3"/>
                        <w:w w:val="105"/>
                        <w:sz w:val="20"/>
                      </w:rPr>
                      <w:t>Buffer</w:t>
                    </w:r>
                  </w:p>
                </w:txbxContent>
              </v:textbox>
            </v:shape>
            <v:shape id="_x0000_s1152" o:spid="_x0000_s1152" o:spt="202" type="#_x0000_t202" style="position:absolute;left:1988;top:4915;height:159;width:220;"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z w:val="16"/>
                      </w:rPr>
                      <w:t>file</w:t>
                    </w:r>
                  </w:p>
                </w:txbxContent>
              </v:textbox>
            </v:shape>
            <v:shape id="_x0000_s1153" o:spid="_x0000_s1153" o:spt="202" type="#_x0000_t202" style="position:absolute;left:2264;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shape id="_x0000_s1154" o:spid="_x0000_s1154" o:spt="202" type="#_x0000_t202" style="position:absolute;left:5530;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shape id="_x0000_s1155" o:spid="_x0000_s1155" o:spt="202" type="#_x0000_t202" style="position:absolute;left:8796;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group>
        </w:pict>
      </w:r>
      <w:r>
        <w:rPr>
          <w:spacing w:val="-9"/>
        </w:rPr>
        <w:t xml:space="preserve">这里还是有 </w:t>
      </w:r>
      <w:r>
        <w:rPr>
          <w:rFonts w:ascii="Times New Roman" w:eastAsia="Times New Roman"/>
        </w:rPr>
        <w:t xml:space="preserve">4 </w:t>
      </w:r>
      <w:r>
        <w:rPr>
          <w:spacing w:val="-19"/>
        </w:rPr>
        <w:t xml:space="preserve">个 </w:t>
      </w:r>
      <w:r>
        <w:rPr>
          <w:rFonts w:ascii="Times New Roman" w:eastAsia="Times New Roman"/>
          <w:spacing w:val="-4"/>
        </w:rPr>
        <w:t>Tasks</w:t>
      </w:r>
      <w:r>
        <w:rPr>
          <w:spacing w:val="-7"/>
        </w:rPr>
        <w:t xml:space="preserve">，数据类别还是分成 </w:t>
      </w:r>
      <w:r>
        <w:rPr>
          <w:rFonts w:ascii="Times New Roman" w:eastAsia="Times New Roman"/>
        </w:rPr>
        <w:t xml:space="preserve">3 </w:t>
      </w:r>
      <w:r>
        <w:rPr>
          <w:spacing w:val="-8"/>
        </w:rPr>
        <w:t xml:space="preserve">种类型，因为 </w:t>
      </w:r>
      <w:r>
        <w:rPr>
          <w:rFonts w:ascii="Times New Roman" w:eastAsia="Times New Roman"/>
        </w:rPr>
        <w:t xml:space="preserve">Hash </w:t>
      </w:r>
      <w:r>
        <w:rPr>
          <w:spacing w:val="-2"/>
        </w:rPr>
        <w:t xml:space="preserve">算法会根据你的 </w:t>
      </w:r>
      <w:r>
        <w:rPr>
          <w:rFonts w:ascii="Times New Roman" w:eastAsia="Times New Roman"/>
        </w:rPr>
        <w:t xml:space="preserve">Key </w:t>
      </w:r>
      <w:r>
        <w:rPr>
          <w:spacing w:val="-5"/>
        </w:rPr>
        <w:t xml:space="preserve">进行分类，在同一个进程中，无论是有多少过 </w:t>
      </w:r>
      <w:r>
        <w:rPr>
          <w:rFonts w:ascii="Times New Roman" w:eastAsia="Times New Roman"/>
          <w:spacing w:val="-4"/>
        </w:rPr>
        <w:t>Task</w:t>
      </w:r>
      <w:r>
        <w:rPr>
          <w:spacing w:val="-6"/>
        </w:rPr>
        <w:t xml:space="preserve">，都会把同样的 </w:t>
      </w:r>
      <w:r>
        <w:rPr>
          <w:rFonts w:ascii="Times New Roman" w:eastAsia="Times New Roman"/>
        </w:rPr>
        <w:t xml:space="preserve">Key </w:t>
      </w:r>
      <w:r>
        <w:rPr>
          <w:spacing w:val="-6"/>
        </w:rPr>
        <w:t xml:space="preserve">放在同一个 </w:t>
      </w:r>
      <w:r>
        <w:rPr>
          <w:rFonts w:ascii="Times New Roman" w:eastAsia="Times New Roman"/>
        </w:rPr>
        <w:t xml:space="preserve">Buffer </w:t>
      </w:r>
      <w:r>
        <w:rPr>
          <w:spacing w:val="-9"/>
        </w:rPr>
        <w:t xml:space="preserve">里，然后把 </w:t>
      </w:r>
      <w:r>
        <w:rPr>
          <w:rFonts w:ascii="Times New Roman" w:eastAsia="Times New Roman"/>
        </w:rPr>
        <w:t xml:space="preserve">Buffer </w:t>
      </w:r>
      <w:r>
        <w:rPr>
          <w:spacing w:val="-8"/>
        </w:rPr>
        <w:t xml:space="preserve">中的数据写入以 </w:t>
      </w:r>
      <w:r>
        <w:rPr>
          <w:rFonts w:ascii="Times New Roman" w:eastAsia="Times New Roman"/>
        </w:rPr>
        <w:t xml:space="preserve">Core </w:t>
      </w:r>
      <w:r>
        <w:rPr>
          <w:spacing w:val="-3"/>
        </w:rPr>
        <w:t>数量为单位的本地文件中，</w:t>
      </w:r>
      <w:r>
        <w:rPr>
          <w:rFonts w:ascii="Times New Roman" w:eastAsia="Times New Roman"/>
        </w:rPr>
        <w:t>(</w:t>
      </w:r>
      <w:r>
        <w:rPr>
          <w:spacing w:val="-15"/>
        </w:rPr>
        <w:t xml:space="preserve">一个 </w:t>
      </w:r>
      <w:r>
        <w:rPr>
          <w:rFonts w:ascii="Times New Roman" w:eastAsia="Times New Roman"/>
        </w:rPr>
        <w:t xml:space="preserve">Core </w:t>
      </w:r>
      <w:r>
        <w:rPr>
          <w:spacing w:val="-1"/>
        </w:rPr>
        <w:t>只有一种类</w:t>
      </w:r>
      <w:r>
        <w:rPr>
          <w:spacing w:val="24"/>
        </w:rPr>
        <w:t>型的</w:t>
      </w:r>
      <w:r>
        <w:rPr>
          <w:rFonts w:ascii="Times New Roman" w:eastAsia="Times New Roman"/>
        </w:rPr>
        <w:t xml:space="preserve">Key </w:t>
      </w:r>
      <w:r>
        <w:rPr>
          <w:spacing w:val="-2"/>
        </w:rPr>
        <w:t>的数据</w:t>
      </w:r>
      <w:r>
        <w:rPr>
          <w:rFonts w:ascii="Times New Roman" w:eastAsia="Times New Roman"/>
          <w:spacing w:val="-13"/>
        </w:rPr>
        <w:t>)</w:t>
      </w:r>
      <w:r>
        <w:rPr>
          <w:spacing w:val="-21"/>
        </w:rPr>
        <w:t xml:space="preserve">，每 </w:t>
      </w:r>
      <w:r>
        <w:rPr>
          <w:rFonts w:ascii="Times New Roman" w:eastAsia="Times New Roman"/>
        </w:rPr>
        <w:t xml:space="preserve">1 </w:t>
      </w:r>
      <w:r>
        <w:rPr>
          <w:spacing w:val="50"/>
        </w:rPr>
        <w:t>个</w:t>
      </w:r>
      <w:r>
        <w:rPr>
          <w:rFonts w:ascii="Times New Roman" w:eastAsia="Times New Roman"/>
          <w:spacing w:val="-4"/>
        </w:rPr>
        <w:t xml:space="preserve">Task </w:t>
      </w:r>
      <w:r>
        <w:rPr>
          <w:spacing w:val="-9"/>
        </w:rPr>
        <w:t xml:space="preserve">所在的进程中，分别写入共同进程中的 </w:t>
      </w:r>
      <w:r>
        <w:rPr>
          <w:rFonts w:ascii="Times New Roman" w:eastAsia="Times New Roman"/>
        </w:rPr>
        <w:t xml:space="preserve">3 </w:t>
      </w:r>
      <w:r>
        <w:rPr>
          <w:spacing w:val="-6"/>
        </w:rPr>
        <w:t>份本地文件，这里</w:t>
      </w:r>
      <w:r>
        <w:rPr>
          <w:spacing w:val="-29"/>
        </w:rPr>
        <w:t xml:space="preserve">有 </w:t>
      </w:r>
      <w:r>
        <w:rPr>
          <w:rFonts w:ascii="Times New Roman" w:eastAsia="Times New Roman"/>
        </w:rPr>
        <w:t xml:space="preserve">4 </w:t>
      </w:r>
      <w:r>
        <w:rPr>
          <w:spacing w:val="-26"/>
        </w:rPr>
        <w:t xml:space="preserve">个 </w:t>
      </w:r>
      <w:r>
        <w:rPr>
          <w:rFonts w:ascii="Times New Roman" w:eastAsia="Times New Roman"/>
        </w:rPr>
        <w:t xml:space="preserve">Mapper </w:t>
      </w:r>
      <w:r>
        <w:rPr>
          <w:rFonts w:ascii="Times New Roman" w:eastAsia="Times New Roman"/>
          <w:spacing w:val="-4"/>
        </w:rPr>
        <w:t>Tasks</w:t>
      </w:r>
      <w:r>
        <w:rPr>
          <w:spacing w:val="-3"/>
        </w:rPr>
        <w:t xml:space="preserve">，所以总共输出是 </w:t>
      </w:r>
      <w:r>
        <w:rPr>
          <w:rFonts w:ascii="Times New Roman" w:eastAsia="Times New Roman"/>
        </w:rPr>
        <w:t xml:space="preserve">2 </w:t>
      </w:r>
      <w:r>
        <w:rPr>
          <w:spacing w:val="50"/>
        </w:rPr>
        <w:t>个</w:t>
      </w:r>
      <w:r>
        <w:rPr>
          <w:rFonts w:ascii="Times New Roman" w:eastAsia="Times New Roman"/>
        </w:rPr>
        <w:t xml:space="preserve">Cores x 3 </w:t>
      </w:r>
      <w:r>
        <w:rPr>
          <w:spacing w:val="-3"/>
        </w:rPr>
        <w:t xml:space="preserve">个分类文件 </w:t>
      </w:r>
      <w:r>
        <w:rPr>
          <w:rFonts w:ascii="Times New Roman" w:eastAsia="Times New Roman"/>
          <w:spacing w:val="1"/>
        </w:rPr>
        <w:t xml:space="preserve">= </w:t>
      </w:r>
      <w:r>
        <w:rPr>
          <w:rFonts w:ascii="Times New Roman" w:eastAsia="Times New Roman"/>
        </w:rPr>
        <w:t xml:space="preserve">6 </w:t>
      </w:r>
      <w:r>
        <w:rPr>
          <w:spacing w:val="-3"/>
        </w:rPr>
        <w:t>个本地小文件。</w:t>
      </w:r>
    </w:p>
    <w:p>
      <w:pPr>
        <w:spacing w:after="0" w:line="417" w:lineRule="auto"/>
        <w:jc w:val="both"/>
        <w:sectPr>
          <w:pgSz w:w="11910" w:h="16840"/>
          <w:pgMar w:top="1580" w:right="1280" w:bottom="1260" w:left="1660" w:header="852" w:footer="1064" w:gutter="0"/>
          <w:cols w:space="720" w:num="1"/>
        </w:sectPr>
      </w:pPr>
    </w:p>
    <w:p>
      <w:pPr>
        <w:pStyle w:val="3"/>
        <w:numPr>
          <w:ilvl w:val="1"/>
          <w:numId w:val="16"/>
        </w:numPr>
        <w:tabs>
          <w:tab w:val="left" w:pos="563"/>
        </w:tabs>
        <w:spacing w:before="82" w:after="0" w:line="240" w:lineRule="auto"/>
        <w:ind w:left="562" w:right="0" w:hanging="422"/>
        <w:jc w:val="left"/>
        <w:rPr>
          <w:rFonts w:hint="eastAsia" w:ascii="宋体" w:eastAsia="宋体"/>
        </w:rPr>
      </w:pPr>
      <w:r>
        <w:t>SortShuffle</w:t>
      </w:r>
      <w:r>
        <w:rPr>
          <w:spacing w:val="-4"/>
        </w:rPr>
        <w:t xml:space="preserve"> </w:t>
      </w:r>
      <w:r>
        <w:rPr>
          <w:rFonts w:hint="eastAsia" w:ascii="宋体" w:eastAsia="宋体"/>
        </w:rPr>
        <w:t>解析</w:t>
      </w:r>
      <w:r>
        <w:rPr>
          <w:rStyle w:val="10"/>
          <w:rFonts w:ascii="Arial" w:hAnsi="Arial" w:eastAsia="Arial" w:cs="Arial"/>
          <w:b/>
          <w:bCs/>
          <w:i w:val="0"/>
          <w:iCs w:val="0"/>
          <w:caps w:val="0"/>
          <w:color w:val="555666"/>
          <w:spacing w:val="0"/>
          <w:sz w:val="24"/>
          <w:szCs w:val="24"/>
          <w:shd w:val="clear" w:fill="EEF0F4"/>
        </w:rPr>
        <w:t>在spark-1.6版本之后使用Sort-Base Shuffle</w:t>
      </w:r>
    </w:p>
    <w:p>
      <w:pPr>
        <w:pStyle w:val="4"/>
        <w:numPr>
          <w:ilvl w:val="2"/>
          <w:numId w:val="16"/>
        </w:numPr>
        <w:tabs>
          <w:tab w:val="left" w:pos="741"/>
        </w:tabs>
        <w:spacing w:before="248" w:after="0" w:line="240" w:lineRule="auto"/>
        <w:ind w:left="740" w:right="0" w:hanging="600"/>
        <w:jc w:val="left"/>
      </w:pPr>
      <w:r>
        <w:rPr>
          <w:rFonts w:hint="eastAsia" w:ascii="宋体" w:eastAsia="宋体"/>
          <w:spacing w:val="-20"/>
        </w:rPr>
        <w:t xml:space="preserve">普通 </w:t>
      </w:r>
      <w:r>
        <w:t>SortShuffle</w:t>
      </w:r>
    </w:p>
    <w:p>
      <w:pPr>
        <w:pStyle w:val="7"/>
        <w:spacing w:before="214" w:line="417" w:lineRule="auto"/>
        <w:ind w:left="140" w:right="511" w:firstLine="419"/>
        <w:jc w:val="both"/>
      </w:pPr>
      <w:r>
        <w:rPr>
          <w:spacing w:val="-3"/>
        </w:rPr>
        <w:t>在该模式下，数据会先写入一个数据结构，</w:t>
      </w:r>
      <w:r>
        <w:rPr>
          <w:rFonts w:ascii="Times New Roman" w:eastAsia="Times New Roman"/>
        </w:rPr>
        <w:t xml:space="preserve">reduceByKey </w:t>
      </w:r>
      <w:r>
        <w:rPr>
          <w:spacing w:val="-9"/>
        </w:rPr>
        <w:t xml:space="preserve">写入 </w:t>
      </w:r>
      <w:r>
        <w:rPr>
          <w:rFonts w:ascii="Times New Roman" w:eastAsia="Times New Roman"/>
        </w:rPr>
        <w:t>Map</w:t>
      </w:r>
      <w:r>
        <w:rPr>
          <w:spacing w:val="-7"/>
        </w:rPr>
        <w:t xml:space="preserve">，一边通过 </w:t>
      </w:r>
      <w:r>
        <w:rPr>
          <w:rFonts w:ascii="Times New Roman" w:eastAsia="Times New Roman"/>
        </w:rPr>
        <w:t xml:space="preserve">Map </w:t>
      </w:r>
      <w:r>
        <w:t>局</w:t>
      </w:r>
      <w:r>
        <w:rPr>
          <w:spacing w:val="-3"/>
        </w:rPr>
        <w:t>部聚合，一遍写入内存。</w:t>
      </w:r>
      <w:r>
        <w:rPr>
          <w:rFonts w:ascii="Times New Roman" w:eastAsia="Times New Roman"/>
        </w:rPr>
        <w:t xml:space="preserve">Join </w:t>
      </w:r>
      <w:r>
        <w:rPr>
          <w:spacing w:val="-8"/>
        </w:rPr>
        <w:t xml:space="preserve">算子写入 </w:t>
      </w:r>
      <w:r>
        <w:rPr>
          <w:rFonts w:ascii="Times New Roman" w:eastAsia="Times New Roman"/>
        </w:rPr>
        <w:t xml:space="preserve">ArrayList </w:t>
      </w:r>
      <w:r>
        <w:rPr>
          <w:spacing w:val="-3"/>
        </w:rPr>
        <w:t>直接写入内存中。然后需要判断是否达到阈值，如果达到就会将内存数据结构的数据写入到磁盘，清空内存数据结构。</w:t>
      </w:r>
      <w:r>
        <w:commentReference w:id="1"/>
      </w:r>
    </w:p>
    <w:p>
      <w:pPr>
        <w:pStyle w:val="7"/>
        <w:spacing w:line="417" w:lineRule="auto"/>
        <w:ind w:left="140" w:right="511" w:firstLine="419"/>
        <w:jc w:val="both"/>
      </w:pPr>
      <w:r>
        <w:rPr>
          <w:spacing w:val="-9"/>
        </w:rPr>
        <w:t xml:space="preserve">在溢写磁盘前，先根据 </w:t>
      </w:r>
      <w:r>
        <w:rPr>
          <w:rFonts w:ascii="Times New Roman" w:eastAsia="Times New Roman"/>
        </w:rPr>
        <w:t xml:space="preserve">key </w:t>
      </w:r>
      <w:r>
        <w:rPr>
          <w:spacing w:val="-9"/>
        </w:rPr>
        <w:t>进行排序，排序过后的数据，会分批写入到磁盘文件中。默</w:t>
      </w:r>
      <w:r>
        <w:rPr>
          <w:spacing w:val="-12"/>
        </w:rPr>
        <w:t xml:space="preserve">认批次为 </w:t>
      </w:r>
      <w:r>
        <w:rPr>
          <w:rFonts w:ascii="Times New Roman" w:eastAsia="Times New Roman"/>
        </w:rPr>
        <w:t xml:space="preserve">10000 </w:t>
      </w:r>
      <w:r>
        <w:rPr>
          <w:spacing w:val="-11"/>
        </w:rPr>
        <w:t>条，数据会以每批一万条写入到磁盘文件。写入磁盘文件通过缓冲区溢写的</w:t>
      </w:r>
      <w:r>
        <w:rPr>
          <w:spacing w:val="-6"/>
        </w:rPr>
        <w:t>方式，每次溢写都会产生一个磁盘文件，</w:t>
      </w:r>
      <w:r>
        <w:rPr>
          <w:color w:val="FF0000"/>
          <w:spacing w:val="5"/>
        </w:rPr>
        <w:t>也就是说一个</w:t>
      </w:r>
      <w:r>
        <w:rPr>
          <w:rFonts w:ascii="Times New Roman" w:eastAsia="Times New Roman"/>
          <w:color w:val="FF0000"/>
          <w:spacing w:val="-4"/>
        </w:rPr>
        <w:t xml:space="preserve">Task </w:t>
      </w:r>
      <w:r>
        <w:rPr>
          <w:color w:val="FF0000"/>
          <w:spacing w:val="-3"/>
        </w:rPr>
        <w:t>过程会产生多个临时文件。</w:t>
      </w:r>
    </w:p>
    <w:p>
      <w:pPr>
        <w:pStyle w:val="7"/>
        <w:spacing w:line="417" w:lineRule="auto"/>
        <w:ind w:left="140" w:right="511" w:firstLine="419"/>
        <w:jc w:val="both"/>
      </w:pPr>
      <w:r>
        <w:rPr>
          <w:color w:val="FF0000"/>
          <w:spacing w:val="-8"/>
        </w:rPr>
        <w:t xml:space="preserve">最后在每个 </w:t>
      </w:r>
      <w:r>
        <w:rPr>
          <w:rFonts w:ascii="Times New Roman" w:eastAsia="Times New Roman"/>
          <w:color w:val="FF0000"/>
          <w:spacing w:val="-4"/>
        </w:rPr>
        <w:t xml:space="preserve">Task </w:t>
      </w:r>
      <w:r>
        <w:rPr>
          <w:color w:val="FF0000"/>
          <w:spacing w:val="-5"/>
        </w:rPr>
        <w:t xml:space="preserve">中，将所有的临时文件合并，这就是 </w:t>
      </w:r>
      <w:r>
        <w:rPr>
          <w:rFonts w:ascii="Times New Roman" w:eastAsia="Times New Roman"/>
          <w:color w:val="FF0000"/>
        </w:rPr>
        <w:t xml:space="preserve">merge </w:t>
      </w:r>
      <w:r>
        <w:rPr>
          <w:color w:val="FF0000"/>
          <w:spacing w:val="-3"/>
        </w:rPr>
        <w:t>过程，此过程将所有临时文件读取出来，一次写入到最终文件。</w:t>
      </w:r>
      <w:r>
        <w:rPr>
          <w:spacing w:val="-6"/>
        </w:rPr>
        <w:t xml:space="preserve">意味着一个 </w:t>
      </w:r>
      <w:r>
        <w:rPr>
          <w:rFonts w:ascii="Times New Roman" w:eastAsia="Times New Roman"/>
          <w:spacing w:val="-4"/>
        </w:rPr>
        <w:t xml:space="preserve">Task </w:t>
      </w:r>
      <w:r>
        <w:rPr>
          <w:spacing w:val="-3"/>
        </w:rPr>
        <w:t>的所有数据都在这一个文件中。同</w:t>
      </w:r>
      <w:r>
        <w:rPr>
          <w:spacing w:val="-10"/>
          <w:w w:val="100"/>
        </w:rPr>
        <w:t>时单独写一份索引文件，标识下游各个</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rPr>
        <w:t xml:space="preserve"> </w:t>
      </w:r>
      <w:r>
        <w:rPr>
          <w:spacing w:val="-13"/>
          <w:w w:val="100"/>
        </w:rPr>
        <w:t>的数据在文件中的索引，</w:t>
      </w:r>
      <w:r>
        <w:rPr>
          <w:rFonts w:ascii="Times New Roman" w:eastAsia="Times New Roman"/>
          <w:spacing w:val="-1"/>
          <w:w w:val="100"/>
        </w:rPr>
        <w:t>s</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r</w:t>
      </w:r>
      <w:r>
        <w:rPr>
          <w:rFonts w:ascii="Times New Roman" w:eastAsia="Times New Roman"/>
          <w:w w:val="100"/>
        </w:rPr>
        <w:t>t</w:t>
      </w:r>
      <w:r>
        <w:rPr>
          <w:rFonts w:ascii="Times New Roman" w:eastAsia="Times New Roman"/>
        </w:rPr>
        <w:t xml:space="preserve">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w w:val="100"/>
        </w:rPr>
        <w:t>t</w:t>
      </w:r>
      <w:r>
        <w:rPr>
          <w:rFonts w:ascii="Times New Roman" w:eastAsia="Times New Roman"/>
        </w:rPr>
        <w:t xml:space="preserve"> </w:t>
      </w:r>
      <w:r>
        <w:rPr>
          <w:spacing w:val="33"/>
          <w:w w:val="100"/>
        </w:rPr>
        <w:t>和</w:t>
      </w:r>
      <w:r>
        <w:rPr>
          <w:rFonts w:ascii="Times New Roman" w:eastAsia="Times New Roman"/>
          <w:w w:val="100"/>
        </w:rPr>
        <w:t>e</w:t>
      </w:r>
      <w:r>
        <w:rPr>
          <w:rFonts w:ascii="Times New Roman" w:eastAsia="Times New Roman"/>
          <w:spacing w:val="-3"/>
          <w:w w:val="100"/>
        </w:rPr>
        <w:t>n</w:t>
      </w:r>
      <w:r>
        <w:rPr>
          <w:rFonts w:ascii="Times New Roman" w:eastAsia="Times New Roman"/>
          <w:w w:val="100"/>
        </w:rPr>
        <w:t>d</w:t>
      </w:r>
      <w:r>
        <w:rPr>
          <w:rFonts w:ascii="Times New Roman" w:eastAsia="Times New Roman"/>
        </w:rPr>
        <w:t xml:space="preserve">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spacing w:val="-2"/>
          <w:w w:val="100"/>
        </w:rPr>
        <w:t>t</w:t>
      </w:r>
      <w:r>
        <w:rPr>
          <w:w w:val="100"/>
        </w:rPr>
        <w:t>。</w:t>
      </w:r>
    </w:p>
    <w:p>
      <w:pPr>
        <w:pStyle w:val="7"/>
        <w:ind w:left="560"/>
        <w:rPr>
          <w:sz w:val="20"/>
        </w:rPr>
      </w:pPr>
      <w:r>
        <w:rPr>
          <w:sz w:val="20"/>
        </w:rPr>
        <w:drawing>
          <wp:inline distT="0" distB="0" distL="0" distR="0">
            <wp:extent cx="5252720" cy="3030855"/>
            <wp:effectExtent l="0" t="0" r="0" b="0"/>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png"/>
                    <pic:cNvPicPr>
                      <a:picLocks noChangeAspect="1"/>
                    </pic:cNvPicPr>
                  </pic:nvPicPr>
                  <pic:blipFill>
                    <a:blip r:embed="rId43" cstate="print"/>
                    <a:stretch>
                      <a:fillRect/>
                    </a:stretch>
                  </pic:blipFill>
                  <pic:spPr>
                    <a:xfrm>
                      <a:off x="0" y="0"/>
                      <a:ext cx="5252749" cy="3031236"/>
                    </a:xfrm>
                    <a:prstGeom prst="rect">
                      <a:avLst/>
                    </a:prstGeom>
                  </pic:spPr>
                </pic:pic>
              </a:graphicData>
            </a:graphic>
          </wp:inline>
        </w:drawing>
      </w:r>
    </w:p>
    <w:p>
      <w:pPr>
        <w:pStyle w:val="7"/>
        <w:spacing w:before="6"/>
        <w:rPr>
          <w:sz w:val="19"/>
        </w:rPr>
      </w:pPr>
    </w:p>
    <w:p>
      <w:pPr>
        <w:pStyle w:val="4"/>
        <w:numPr>
          <w:ilvl w:val="2"/>
          <w:numId w:val="16"/>
        </w:numPr>
        <w:tabs>
          <w:tab w:val="left" w:pos="681"/>
        </w:tabs>
        <w:spacing w:before="1" w:after="0" w:line="240" w:lineRule="auto"/>
        <w:ind w:left="680" w:right="0" w:hanging="540"/>
        <w:jc w:val="left"/>
      </w:pPr>
      <w:r>
        <w:t>bypass</w:t>
      </w:r>
      <w:r>
        <w:rPr>
          <w:spacing w:val="-1"/>
        </w:rPr>
        <w:t xml:space="preserve"> </w:t>
      </w:r>
      <w:r>
        <w:t>SortShuffle</w:t>
      </w:r>
    </w:p>
    <w:p>
      <w:pPr>
        <w:pStyle w:val="7"/>
        <w:spacing w:before="227"/>
        <w:ind w:left="560"/>
      </w:pPr>
      <w:r>
        <w:rPr>
          <w:rFonts w:ascii="Times New Roman" w:eastAsia="Times New Roman"/>
        </w:rPr>
        <w:t xml:space="preserve">bypass </w:t>
      </w:r>
      <w:r>
        <w:t>运行机制的触发条件如下：</w:t>
      </w:r>
      <w:r>
        <w:commentReference w:id="2"/>
      </w:r>
    </w:p>
    <w:p>
      <w:pPr>
        <w:pStyle w:val="7"/>
        <w:spacing w:before="7"/>
        <w:rPr>
          <w:sz w:val="15"/>
        </w:rPr>
      </w:pPr>
    </w:p>
    <w:p>
      <w:pPr>
        <w:pStyle w:val="14"/>
        <w:numPr>
          <w:ilvl w:val="0"/>
          <w:numId w:val="20"/>
        </w:numPr>
        <w:tabs>
          <w:tab w:val="left" w:pos="565"/>
          <w:tab w:val="left" w:pos="566"/>
        </w:tabs>
        <w:spacing w:before="0" w:after="0" w:line="417" w:lineRule="auto"/>
        <w:ind w:left="565" w:right="513" w:hanging="425"/>
        <w:jc w:val="left"/>
        <w:rPr>
          <w:sz w:val="21"/>
        </w:rPr>
      </w:pPr>
      <w:r>
        <w:rPr>
          <w:rFonts w:ascii="Times New Roman" w:eastAsia="Times New Roman"/>
          <w:sz w:val="21"/>
        </w:rPr>
        <w:t>shuffle</w:t>
      </w:r>
      <w:r>
        <w:rPr>
          <w:rFonts w:ascii="Times New Roman" w:eastAsia="Times New Roman"/>
          <w:spacing w:val="-14"/>
          <w:sz w:val="21"/>
        </w:rPr>
        <w:t xml:space="preserve"> </w:t>
      </w:r>
      <w:r>
        <w:rPr>
          <w:rFonts w:ascii="Times New Roman" w:eastAsia="Times New Roman"/>
          <w:sz w:val="21"/>
        </w:rPr>
        <w:t>reduce</w:t>
      </w:r>
      <w:r>
        <w:rPr>
          <w:rFonts w:ascii="Times New Roman" w:eastAsia="Times New Roman"/>
          <w:spacing w:val="-16"/>
          <w:sz w:val="21"/>
        </w:rPr>
        <w:t xml:space="preserve"> </w:t>
      </w:r>
      <w:r>
        <w:rPr>
          <w:rFonts w:ascii="Times New Roman" w:eastAsia="Times New Roman"/>
          <w:sz w:val="21"/>
        </w:rPr>
        <w:t>task</w:t>
      </w:r>
      <w:r>
        <w:rPr>
          <w:rFonts w:ascii="Times New Roman" w:eastAsia="Times New Roman"/>
          <w:spacing w:val="-1"/>
          <w:sz w:val="21"/>
        </w:rPr>
        <w:t xml:space="preserve"> </w:t>
      </w:r>
      <w:r>
        <w:rPr>
          <w:spacing w:val="-11"/>
          <w:sz w:val="21"/>
        </w:rPr>
        <w:t xml:space="preserve">数量小于等于 </w:t>
      </w:r>
      <w:r>
        <w:rPr>
          <w:rFonts w:ascii="Times New Roman" w:eastAsia="Times New Roman"/>
          <w:color w:val="FF0000"/>
          <w:sz w:val="21"/>
        </w:rPr>
        <w:t>spark.shuffle.sort.bypassMergeThreshold</w:t>
      </w:r>
      <w:r>
        <w:rPr>
          <w:rFonts w:ascii="Times New Roman" w:eastAsia="Times New Roman"/>
          <w:color w:val="FF0000"/>
          <w:spacing w:val="-4"/>
          <w:sz w:val="21"/>
        </w:rPr>
        <w:t xml:space="preserve"> </w:t>
      </w:r>
      <w:r>
        <w:rPr>
          <w:spacing w:val="-7"/>
          <w:sz w:val="21"/>
        </w:rPr>
        <w:t>参数的值，默认</w:t>
      </w:r>
      <w:r>
        <w:rPr>
          <w:spacing w:val="-30"/>
          <w:sz w:val="21"/>
        </w:rPr>
        <w:t xml:space="preserve">为 </w:t>
      </w:r>
      <w:r>
        <w:rPr>
          <w:rFonts w:ascii="Times New Roman" w:eastAsia="Times New Roman"/>
          <w:sz w:val="21"/>
        </w:rPr>
        <w:t>200</w:t>
      </w:r>
      <w:r>
        <w:rPr>
          <w:sz w:val="21"/>
        </w:rPr>
        <w:t>。</w:t>
      </w:r>
    </w:p>
    <w:p>
      <w:pPr>
        <w:pStyle w:val="14"/>
        <w:numPr>
          <w:ilvl w:val="0"/>
          <w:numId w:val="20"/>
        </w:numPr>
        <w:tabs>
          <w:tab w:val="left" w:pos="565"/>
          <w:tab w:val="left" w:pos="566"/>
        </w:tabs>
        <w:spacing w:before="0" w:after="0" w:line="269" w:lineRule="exact"/>
        <w:ind w:left="565" w:right="0" w:hanging="425"/>
        <w:jc w:val="left"/>
        <w:rPr>
          <w:sz w:val="21"/>
        </w:rPr>
      </w:pPr>
      <w:r>
        <w:rPr>
          <w:spacing w:val="-2"/>
          <w:w w:val="100"/>
          <w:sz w:val="21"/>
        </w:rPr>
        <w:t>不是聚合类的</w:t>
      </w:r>
      <w:r>
        <w:rPr>
          <w:spacing w:val="-53"/>
          <w:sz w:val="21"/>
        </w:rPr>
        <w:t xml:space="preserve"> </w:t>
      </w:r>
      <w:r>
        <w:rPr>
          <w:rFonts w:ascii="Times New Roman" w:eastAsia="Times New Roman"/>
          <w:w w:val="100"/>
          <w:sz w:val="21"/>
        </w:rPr>
        <w:t>s</w:t>
      </w:r>
      <w:r>
        <w:rPr>
          <w:rFonts w:ascii="Times New Roman" w:eastAsia="Times New Roman"/>
          <w:spacing w:val="-3"/>
          <w:w w:val="100"/>
          <w:sz w:val="21"/>
        </w:rPr>
        <w:t>h</w:t>
      </w:r>
      <w:r>
        <w:rPr>
          <w:rFonts w:ascii="Times New Roman" w:eastAsia="Times New Roman"/>
          <w:w w:val="100"/>
          <w:sz w:val="21"/>
        </w:rPr>
        <w:t>u</w:t>
      </w:r>
      <w:r>
        <w:rPr>
          <w:rFonts w:ascii="Times New Roman" w:eastAsia="Times New Roman"/>
          <w:spacing w:val="-6"/>
          <w:w w:val="100"/>
          <w:sz w:val="21"/>
        </w:rPr>
        <w:t>f</w:t>
      </w:r>
      <w:r>
        <w:rPr>
          <w:rFonts w:ascii="Times New Roman" w:eastAsia="Times New Roman"/>
          <w:spacing w:val="-1"/>
          <w:w w:val="100"/>
          <w:sz w:val="21"/>
        </w:rPr>
        <w:t>f</w:t>
      </w:r>
      <w:r>
        <w:rPr>
          <w:rFonts w:ascii="Times New Roman" w:eastAsia="Times New Roman"/>
          <w:spacing w:val="-2"/>
          <w:w w:val="100"/>
          <w:sz w:val="21"/>
        </w:rPr>
        <w:t>l</w:t>
      </w:r>
      <w:r>
        <w:rPr>
          <w:rFonts w:ascii="Times New Roman" w:eastAsia="Times New Roman"/>
          <w:w w:val="100"/>
          <w:sz w:val="21"/>
        </w:rPr>
        <w:t>e</w:t>
      </w:r>
      <w:r>
        <w:rPr>
          <w:rFonts w:ascii="Times New Roman" w:eastAsia="Times New Roman"/>
          <w:sz w:val="21"/>
        </w:rPr>
        <w:t xml:space="preserve"> </w:t>
      </w:r>
      <w:r>
        <w:rPr>
          <w:spacing w:val="-2"/>
          <w:w w:val="100"/>
          <w:sz w:val="21"/>
        </w:rPr>
        <w:t>算子</w:t>
      </w:r>
      <w:r>
        <w:rPr>
          <w:w w:val="100"/>
          <w:sz w:val="21"/>
        </w:rPr>
        <w:t>（</w:t>
      </w:r>
      <w:r>
        <w:rPr>
          <w:spacing w:val="-2"/>
          <w:w w:val="100"/>
          <w:sz w:val="21"/>
        </w:rPr>
        <w:t>比如</w:t>
      </w:r>
      <w:r>
        <w:rPr>
          <w:spacing w:val="-53"/>
          <w:sz w:val="21"/>
        </w:rPr>
        <w:t xml:space="preserve"> </w:t>
      </w:r>
      <w:r>
        <w:rPr>
          <w:rFonts w:ascii="Times New Roman" w:eastAsia="Times New Roman"/>
          <w:spacing w:val="-1"/>
          <w:w w:val="100"/>
          <w:sz w:val="21"/>
        </w:rPr>
        <w:t>r</w:t>
      </w:r>
      <w:r>
        <w:rPr>
          <w:rFonts w:ascii="Times New Roman" w:eastAsia="Times New Roman"/>
          <w:w w:val="100"/>
          <w:sz w:val="21"/>
        </w:rPr>
        <w:t>educ</w:t>
      </w:r>
      <w:r>
        <w:rPr>
          <w:rFonts w:ascii="Times New Roman" w:eastAsia="Times New Roman"/>
          <w:spacing w:val="-3"/>
          <w:w w:val="100"/>
          <w:sz w:val="21"/>
        </w:rPr>
        <w:t>e</w:t>
      </w:r>
      <w:r>
        <w:rPr>
          <w:rFonts w:ascii="Times New Roman" w:eastAsia="Times New Roman"/>
          <w:w w:val="100"/>
          <w:sz w:val="21"/>
        </w:rPr>
        <w:t>B</w:t>
      </w:r>
      <w:r>
        <w:rPr>
          <w:rFonts w:ascii="Times New Roman" w:eastAsia="Times New Roman"/>
          <w:spacing w:val="-3"/>
          <w:w w:val="100"/>
          <w:sz w:val="21"/>
        </w:rPr>
        <w:t>y</w:t>
      </w:r>
      <w:r>
        <w:rPr>
          <w:rFonts w:ascii="Times New Roman" w:eastAsia="Times New Roman"/>
          <w:w w:val="100"/>
          <w:sz w:val="21"/>
        </w:rPr>
        <w:t>K</w:t>
      </w:r>
      <w:r>
        <w:rPr>
          <w:rFonts w:ascii="Times New Roman" w:eastAsia="Times New Roman"/>
          <w:spacing w:val="-3"/>
          <w:w w:val="100"/>
          <w:sz w:val="21"/>
        </w:rPr>
        <w:t>e</w:t>
      </w:r>
      <w:r>
        <w:rPr>
          <w:rFonts w:ascii="Times New Roman" w:eastAsia="Times New Roman"/>
          <w:w w:val="100"/>
          <w:sz w:val="21"/>
        </w:rPr>
        <w:t>y</w:t>
      </w:r>
      <w:r>
        <w:rPr>
          <w:spacing w:val="-106"/>
          <w:w w:val="100"/>
          <w:sz w:val="21"/>
        </w:rPr>
        <w:t>）</w:t>
      </w:r>
      <w:r>
        <w:rPr>
          <w:w w:val="100"/>
          <w:sz w:val="21"/>
        </w:rPr>
        <w:t>。</w:t>
      </w:r>
    </w:p>
    <w:p>
      <w:pPr>
        <w:pStyle w:val="7"/>
        <w:spacing w:before="7"/>
        <w:rPr>
          <w:sz w:val="15"/>
        </w:rPr>
      </w:pPr>
    </w:p>
    <w:p>
      <w:pPr>
        <w:pStyle w:val="7"/>
        <w:ind w:left="560"/>
      </w:pPr>
      <w:r>
        <w:rPr>
          <w:spacing w:val="-7"/>
        </w:rPr>
        <w:t xml:space="preserve">此时 </w:t>
      </w:r>
      <w:r>
        <w:rPr>
          <w:rFonts w:ascii="Times New Roman" w:eastAsia="Times New Roman"/>
        </w:rPr>
        <w:t>task</w:t>
      </w:r>
      <w:r>
        <w:rPr>
          <w:rFonts w:ascii="Times New Roman" w:eastAsia="Times New Roman"/>
          <w:spacing w:val="34"/>
        </w:rPr>
        <w:t xml:space="preserve"> </w:t>
      </w:r>
      <w:r>
        <w:rPr>
          <w:spacing w:val="-5"/>
        </w:rPr>
        <w:t xml:space="preserve">会为每个 </w:t>
      </w:r>
      <w:r>
        <w:rPr>
          <w:rFonts w:ascii="Times New Roman" w:eastAsia="Times New Roman"/>
        </w:rPr>
        <w:t>reduce</w:t>
      </w:r>
      <w:r>
        <w:rPr>
          <w:rFonts w:ascii="Times New Roman" w:eastAsia="Times New Roman"/>
          <w:spacing w:val="34"/>
        </w:rPr>
        <w:t xml:space="preserve"> </w:t>
      </w:r>
      <w:r>
        <w:rPr>
          <w:spacing w:val="-6"/>
        </w:rPr>
        <w:t xml:space="preserve">端的 </w:t>
      </w:r>
      <w:r>
        <w:rPr>
          <w:rFonts w:ascii="Times New Roman" w:eastAsia="Times New Roman"/>
        </w:rPr>
        <w:t>task</w:t>
      </w:r>
      <w:r>
        <w:rPr>
          <w:rFonts w:ascii="Times New Roman" w:eastAsia="Times New Roman"/>
          <w:spacing w:val="34"/>
        </w:rPr>
        <w:t xml:space="preserve"> </w:t>
      </w:r>
      <w:r>
        <w:rPr>
          <w:spacing w:val="-4"/>
        </w:rPr>
        <w:t xml:space="preserve">都创建一个临时磁盘文件，并将数据按 </w:t>
      </w:r>
      <w:r>
        <w:rPr>
          <w:rFonts w:ascii="Times New Roman" w:eastAsia="Times New Roman"/>
        </w:rPr>
        <w:t>key</w:t>
      </w:r>
      <w:r>
        <w:rPr>
          <w:rFonts w:ascii="Times New Roman" w:eastAsia="Times New Roman"/>
          <w:spacing w:val="34"/>
        </w:rPr>
        <w:t xml:space="preserve"> </w:t>
      </w:r>
      <w:r>
        <w:t>进行</w:t>
      </w:r>
    </w:p>
    <w:p>
      <w:pPr>
        <w:pStyle w:val="7"/>
        <w:spacing w:before="7"/>
        <w:rPr>
          <w:sz w:val="15"/>
        </w:rPr>
      </w:pPr>
    </w:p>
    <w:p>
      <w:pPr>
        <w:pStyle w:val="7"/>
        <w:ind w:left="140"/>
      </w:pPr>
      <w:r>
        <w:rPr>
          <w:rFonts w:ascii="Times New Roman" w:eastAsia="Times New Roman"/>
        </w:rPr>
        <w:t>hash</w:t>
      </w:r>
      <w:r>
        <w:rPr>
          <w:rFonts w:ascii="Times New Roman" w:eastAsia="Times New Roman"/>
          <w:spacing w:val="13"/>
        </w:rPr>
        <w:t xml:space="preserve"> </w:t>
      </w:r>
      <w:r>
        <w:rPr>
          <w:spacing w:val="-11"/>
        </w:rPr>
        <w:t xml:space="preserve">然后根据 </w:t>
      </w:r>
      <w:r>
        <w:rPr>
          <w:rFonts w:ascii="Times New Roman" w:eastAsia="Times New Roman"/>
        </w:rPr>
        <w:t>key</w:t>
      </w:r>
      <w:r>
        <w:rPr>
          <w:rFonts w:ascii="Times New Roman" w:eastAsia="Times New Roman"/>
          <w:spacing w:val="10"/>
        </w:rPr>
        <w:t xml:space="preserve"> </w:t>
      </w:r>
      <w:r>
        <w:rPr>
          <w:spacing w:val="-20"/>
        </w:rPr>
        <w:t xml:space="preserve">的 </w:t>
      </w:r>
      <w:r>
        <w:rPr>
          <w:rFonts w:ascii="Times New Roman" w:eastAsia="Times New Roman"/>
        </w:rPr>
        <w:t>hash</w:t>
      </w:r>
      <w:r>
        <w:rPr>
          <w:rFonts w:ascii="Times New Roman" w:eastAsia="Times New Roman"/>
          <w:spacing w:val="11"/>
        </w:rPr>
        <w:t xml:space="preserve"> </w:t>
      </w:r>
      <w:r>
        <w:rPr>
          <w:spacing w:val="-11"/>
        </w:rPr>
        <w:t xml:space="preserve">值，将 </w:t>
      </w:r>
      <w:r>
        <w:rPr>
          <w:rFonts w:ascii="Times New Roman" w:eastAsia="Times New Roman"/>
        </w:rPr>
        <w:t>key</w:t>
      </w:r>
      <w:r>
        <w:rPr>
          <w:rFonts w:ascii="Times New Roman" w:eastAsia="Times New Roman"/>
          <w:spacing w:val="10"/>
        </w:rPr>
        <w:t xml:space="preserve"> </w:t>
      </w:r>
      <w:r>
        <w:rPr>
          <w:spacing w:val="-3"/>
        </w:rPr>
        <w:t>写入对应的磁盘文件之中。当然，写入磁盘文件时也</w:t>
      </w:r>
    </w:p>
    <w:p>
      <w:pPr>
        <w:spacing w:after="0"/>
        <w:sectPr>
          <w:pgSz w:w="11910" w:h="16840"/>
          <w:pgMar w:top="1620" w:right="1280" w:bottom="1260" w:left="1660" w:header="852" w:footer="1064" w:gutter="0"/>
          <w:cols w:space="720" w:num="1"/>
        </w:sectPr>
      </w:pPr>
    </w:p>
    <w:p>
      <w:pPr>
        <w:pStyle w:val="7"/>
        <w:spacing w:before="49" w:line="417" w:lineRule="auto"/>
        <w:ind w:left="140" w:right="511"/>
      </w:pPr>
      <w:r>
        <w:rPr>
          <w:spacing w:val="-9"/>
        </w:rPr>
        <w:t>是先写入内存缓冲，缓冲写满之后再溢写到磁盘文件的。最后，同样会将所有临时磁盘文件</w:t>
      </w:r>
      <w:r>
        <w:rPr>
          <w:spacing w:val="-5"/>
        </w:rPr>
        <w:t>都合并成一个磁盘文件，并创建一个单独的索引文件。</w:t>
      </w:r>
    </w:p>
    <w:p>
      <w:pPr>
        <w:pStyle w:val="7"/>
        <w:spacing w:line="417" w:lineRule="auto"/>
        <w:ind w:left="140" w:right="511" w:firstLine="419"/>
        <w:jc w:val="both"/>
      </w:pPr>
      <w:r>
        <w:rPr>
          <w:spacing w:val="-3"/>
        </w:rPr>
        <w:t xml:space="preserve">该过程的磁盘写机制其实跟未经优化的 </w:t>
      </w:r>
      <w:r>
        <w:rPr>
          <w:rFonts w:ascii="Times New Roman" w:eastAsia="Times New Roman"/>
        </w:rPr>
        <w:t xml:space="preserve">HashShuffleManager </w:t>
      </w:r>
      <w:r>
        <w:rPr>
          <w:spacing w:val="-3"/>
        </w:rPr>
        <w:t>是一模一样的，因为都要</w:t>
      </w:r>
      <w:r>
        <w:rPr>
          <w:spacing w:val="-9"/>
        </w:rPr>
        <w:t>创建数量惊人的磁盘文件，只是在最后会做一个磁盘文件的合并而已。因此少量的最终磁盘</w:t>
      </w:r>
      <w:r>
        <w:rPr>
          <w:spacing w:val="-2"/>
        </w:rPr>
        <w:t>文件，也让该机制相对未经优化的</w:t>
      </w:r>
      <w:r>
        <w:rPr>
          <w:rFonts w:ascii="Times New Roman" w:eastAsia="Times New Roman"/>
        </w:rPr>
        <w:t xml:space="preserve">HashShuffleManager </w:t>
      </w:r>
      <w:r>
        <w:rPr>
          <w:spacing w:val="-2"/>
        </w:rPr>
        <w:t>来说，</w:t>
      </w:r>
      <w:r>
        <w:rPr>
          <w:rFonts w:ascii="Times New Roman" w:eastAsia="Times New Roman"/>
        </w:rPr>
        <w:t xml:space="preserve">shuffle read </w:t>
      </w:r>
      <w:r>
        <w:rPr>
          <w:spacing w:val="-3"/>
        </w:rPr>
        <w:t>的性能会更好。</w:t>
      </w:r>
    </w:p>
    <w:p>
      <w:pPr>
        <w:pStyle w:val="7"/>
        <w:spacing w:line="417" w:lineRule="auto"/>
        <w:ind w:left="140" w:right="408" w:firstLine="419"/>
      </w:pPr>
      <w:r>
        <w:drawing>
          <wp:anchor distT="0" distB="0" distL="0" distR="0" simplePos="0" relativeHeight="251664384" behindDoc="1" locked="0" layoutInCell="1" allowOverlap="1">
            <wp:simplePos x="0" y="0"/>
            <wp:positionH relativeFrom="page">
              <wp:posOffset>1143000</wp:posOffset>
            </wp:positionH>
            <wp:positionV relativeFrom="paragraph">
              <wp:posOffset>863600</wp:posOffset>
            </wp:positionV>
            <wp:extent cx="5268595" cy="2303145"/>
            <wp:effectExtent l="0" t="0" r="0" b="0"/>
            <wp:wrapNone/>
            <wp:docPr id="4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png"/>
                    <pic:cNvPicPr>
                      <a:picLocks noChangeAspect="1"/>
                    </pic:cNvPicPr>
                  </pic:nvPicPr>
                  <pic:blipFill>
                    <a:blip r:embed="rId44" cstate="print"/>
                    <a:stretch>
                      <a:fillRect/>
                    </a:stretch>
                  </pic:blipFill>
                  <pic:spPr>
                    <a:xfrm>
                      <a:off x="0" y="0"/>
                      <a:ext cx="5268595" cy="2303144"/>
                    </a:xfrm>
                    <a:prstGeom prst="rect">
                      <a:avLst/>
                    </a:prstGeom>
                  </pic:spPr>
                </pic:pic>
              </a:graphicData>
            </a:graphic>
          </wp:anchor>
        </w:drawing>
      </w:r>
      <w:r>
        <w:t xml:space="preserve">而该机制与普通 </w:t>
      </w:r>
      <w:r>
        <w:rPr>
          <w:rFonts w:ascii="Times New Roman" w:eastAsia="Times New Roman"/>
        </w:rPr>
        <w:t xml:space="preserve">SortShuffleManager </w:t>
      </w:r>
      <w:r>
        <w:t>运行机制的不同在于：不会进行排序。也就是说， 启用该机制的最大好处在于，</w:t>
      </w:r>
      <w:r>
        <w:rPr>
          <w:rFonts w:ascii="Times New Roman" w:eastAsia="Times New Roman"/>
        </w:rPr>
        <w:t xml:space="preserve">shuffle write </w:t>
      </w:r>
      <w:r>
        <w:t>过程中，不需要进行数据的排序操作，也就节省掉了这部分的性能开销。</w:t>
      </w:r>
    </w:p>
    <w:p>
      <w:pPr>
        <w:spacing w:after="0" w:line="417" w:lineRule="auto"/>
        <w:sectPr>
          <w:pgSz w:w="11910" w:h="16840"/>
          <w:pgMar w:top="1620" w:right="1280" w:bottom="1260" w:left="1660" w:header="852" w:footer="1064" w:gutter="0"/>
          <w:cols w:space="720" w:num="1"/>
        </w:sectPr>
      </w:pPr>
    </w:p>
    <w:p>
      <w:pPr>
        <w:pStyle w:val="2"/>
        <w:jc w:val="both"/>
        <w:rPr>
          <w:rFonts w:hint="eastAsia" w:ascii="宋体" w:eastAsia="宋体"/>
        </w:rPr>
      </w:pPr>
      <w:r>
        <w:rPr>
          <w:rFonts w:hint="eastAsia" w:ascii="宋体" w:eastAsia="宋体"/>
        </w:rPr>
        <w:t xml:space="preserve">第 </w:t>
      </w:r>
      <w:r>
        <w:t xml:space="preserve">6 </w:t>
      </w:r>
      <w:r>
        <w:rPr>
          <w:rFonts w:hint="eastAsia" w:ascii="宋体" w:eastAsia="宋体"/>
        </w:rPr>
        <w:t xml:space="preserve">章 </w:t>
      </w:r>
      <w:r>
        <w:t xml:space="preserve">Spark </w:t>
      </w:r>
      <w:r>
        <w:rPr>
          <w:rFonts w:hint="eastAsia" w:ascii="宋体" w:eastAsia="宋体"/>
        </w:rPr>
        <w:t>内存管理</w:t>
      </w:r>
    </w:p>
    <w:p>
      <w:pPr>
        <w:pStyle w:val="7"/>
        <w:spacing w:before="7"/>
        <w:rPr>
          <w:b/>
          <w:sz w:val="24"/>
        </w:rPr>
      </w:pPr>
    </w:p>
    <w:p>
      <w:pPr>
        <w:pStyle w:val="3"/>
        <w:numPr>
          <w:ilvl w:val="1"/>
          <w:numId w:val="21"/>
        </w:numPr>
        <w:tabs>
          <w:tab w:val="left" w:pos="633"/>
        </w:tabs>
        <w:spacing w:before="0" w:after="0" w:line="240" w:lineRule="auto"/>
        <w:ind w:left="632" w:right="0" w:hanging="492"/>
        <w:jc w:val="both"/>
        <w:rPr>
          <w:rFonts w:hint="eastAsia" w:ascii="宋体" w:eastAsia="宋体"/>
        </w:rPr>
      </w:pPr>
      <w:r>
        <w:rPr>
          <w:rFonts w:hint="eastAsia" w:ascii="宋体" w:eastAsia="宋体"/>
        </w:rPr>
        <w:t>堆内和堆外内存规划</w:t>
      </w:r>
    </w:p>
    <w:p>
      <w:pPr>
        <w:pStyle w:val="7"/>
        <w:spacing w:before="232"/>
        <w:ind w:left="560"/>
        <w:rPr>
          <w:rFonts w:ascii="Times New Roman" w:eastAsia="Times New Roman"/>
        </w:rPr>
      </w:pPr>
      <w:r>
        <w:rPr>
          <w:spacing w:val="-1"/>
          <w:w w:val="100"/>
        </w:rPr>
        <w:t>作为一个</w:t>
      </w:r>
      <w:r>
        <w:rPr>
          <w:spacing w:val="-53"/>
        </w:rPr>
        <w:t xml:space="preserve"> </w:t>
      </w:r>
      <w:r>
        <w:rPr>
          <w:rFonts w:ascii="Times New Roman" w:eastAsia="Times New Roman"/>
          <w:spacing w:val="-3"/>
          <w:w w:val="100"/>
        </w:rPr>
        <w:t>J</w:t>
      </w:r>
      <w:r>
        <w:rPr>
          <w:rFonts w:ascii="Times New Roman" w:eastAsia="Times New Roman"/>
          <w:w w:val="100"/>
        </w:rPr>
        <w:t>VM</w:t>
      </w:r>
      <w:r>
        <w:rPr>
          <w:rFonts w:ascii="Times New Roman" w:eastAsia="Times New Roman"/>
          <w:spacing w:val="-2"/>
        </w:rPr>
        <w:t xml:space="preserve">  </w:t>
      </w:r>
      <w:r>
        <w:rPr>
          <w:spacing w:val="-33"/>
          <w:w w:val="100"/>
        </w:rPr>
        <w:t>进程，</w:t>
      </w:r>
      <w:r>
        <w:rPr>
          <w:rFonts w:ascii="Times New Roman" w:eastAsia="Times New Roman"/>
          <w:spacing w:val="-2"/>
          <w:w w:val="100"/>
        </w:rPr>
        <w:t>E</w:t>
      </w:r>
      <w:r>
        <w:rPr>
          <w:rFonts w:ascii="Times New Roman" w:eastAsia="Times New Roman"/>
          <w:w w:val="100"/>
        </w:rPr>
        <w:t>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3"/>
          <w:w w:val="100"/>
        </w:rPr>
        <w:t>的内存管理建立在</w:t>
      </w:r>
      <w:r>
        <w:rPr>
          <w:spacing w:val="-53"/>
        </w:rPr>
        <w:t xml:space="preserve"> </w:t>
      </w:r>
      <w:r>
        <w:rPr>
          <w:rFonts w:ascii="Times New Roman" w:eastAsia="Times New Roman"/>
          <w:spacing w:val="-3"/>
          <w:w w:val="100"/>
        </w:rPr>
        <w:t>J</w:t>
      </w:r>
      <w:r>
        <w:rPr>
          <w:rFonts w:ascii="Times New Roman" w:eastAsia="Times New Roman"/>
          <w:spacing w:val="-2"/>
          <w:w w:val="100"/>
        </w:rPr>
        <w:t>V</w:t>
      </w:r>
      <w:r>
        <w:rPr>
          <w:rFonts w:ascii="Times New Roman" w:eastAsia="Times New Roman"/>
          <w:w w:val="100"/>
        </w:rPr>
        <w:t>M</w:t>
      </w:r>
      <w:r>
        <w:rPr>
          <w:rFonts w:ascii="Times New Roman" w:eastAsia="Times New Roman"/>
          <w:spacing w:val="-1"/>
        </w:rPr>
        <w:t xml:space="preserve"> </w:t>
      </w:r>
      <w:r>
        <w:rPr>
          <w:spacing w:val="-15"/>
          <w:w w:val="100"/>
        </w:rPr>
        <w:t>的内存管理之上，</w:t>
      </w:r>
      <w:r>
        <w:rPr>
          <w:rFonts w:ascii="Times New Roman" w:eastAsia="Times New Roman"/>
          <w:spacing w:val="-1"/>
          <w:w w:val="100"/>
        </w:rPr>
        <w:t>Spar</w:t>
      </w:r>
      <w:r>
        <w:rPr>
          <w:rFonts w:ascii="Times New Roman" w:eastAsia="Times New Roman"/>
          <w:w w:val="100"/>
        </w:rPr>
        <w:t>k</w:t>
      </w:r>
      <w:r>
        <w:rPr>
          <w:rFonts w:ascii="Times New Roman" w:eastAsia="Times New Roman"/>
          <w:spacing w:val="-3"/>
        </w:rPr>
        <w:t xml:space="preserve"> </w:t>
      </w:r>
      <w:r>
        <w:rPr>
          <w:w w:val="100"/>
        </w:rPr>
        <w:t>对</w:t>
      </w:r>
      <w:r>
        <w:t xml:space="preserve"> </w:t>
      </w:r>
      <w:r>
        <w:rPr>
          <w:rFonts w:ascii="Times New Roman" w:eastAsia="Times New Roman"/>
          <w:spacing w:val="-1"/>
          <w:w w:val="100"/>
        </w:rPr>
        <w:t>J</w:t>
      </w:r>
      <w:r>
        <w:rPr>
          <w:rFonts w:ascii="Times New Roman" w:eastAsia="Times New Roman"/>
          <w:spacing w:val="-2"/>
          <w:w w:val="100"/>
        </w:rPr>
        <w:t>V</w:t>
      </w:r>
      <w:r>
        <w:rPr>
          <w:rFonts w:ascii="Times New Roman" w:eastAsia="Times New Roman"/>
          <w:w w:val="100"/>
        </w:rPr>
        <w:t>M</w:t>
      </w:r>
    </w:p>
    <w:p>
      <w:pPr>
        <w:pStyle w:val="7"/>
        <w:spacing w:before="4"/>
        <w:rPr>
          <w:rFonts w:ascii="Times New Roman"/>
          <w:sz w:val="17"/>
        </w:rPr>
      </w:pPr>
    </w:p>
    <w:p>
      <w:pPr>
        <w:pStyle w:val="7"/>
        <w:ind w:left="140"/>
        <w:jc w:val="both"/>
      </w:pPr>
      <w:r>
        <w:rPr>
          <w:spacing w:val="-8"/>
        </w:rPr>
        <w:t>的堆内</w:t>
      </w:r>
      <w:r>
        <w:rPr>
          <w:spacing w:val="-4"/>
        </w:rPr>
        <w:t>（</w:t>
      </w:r>
      <w:r>
        <w:rPr>
          <w:rFonts w:ascii="Times New Roman" w:eastAsia="Times New Roman"/>
          <w:spacing w:val="-4"/>
        </w:rPr>
        <w:t>On-heap</w:t>
      </w:r>
      <w:r>
        <w:rPr>
          <w:spacing w:val="-4"/>
        </w:rPr>
        <w:t>）</w:t>
      </w:r>
      <w:r>
        <w:rPr>
          <w:spacing w:val="-6"/>
        </w:rPr>
        <w:t>空间进行了更为详细的分配，以充分利用内存。同时，</w:t>
      </w:r>
      <w:r>
        <w:rPr>
          <w:rFonts w:ascii="Times New Roman" w:eastAsia="Times New Roman"/>
          <w:spacing w:val="-5"/>
        </w:rPr>
        <w:t>Spark</w:t>
      </w:r>
      <w:r>
        <w:rPr>
          <w:rFonts w:ascii="Times New Roman" w:eastAsia="Times New Roman"/>
          <w:spacing w:val="2"/>
        </w:rPr>
        <w:t xml:space="preserve">  </w:t>
      </w:r>
      <w:r>
        <w:rPr>
          <w:spacing w:val="-3"/>
        </w:rPr>
        <w:t>引入了堆外</w:t>
      </w:r>
    </w:p>
    <w:p>
      <w:pPr>
        <w:pStyle w:val="7"/>
        <w:spacing w:before="6"/>
        <w:rPr>
          <w:sz w:val="15"/>
        </w:rPr>
      </w:pPr>
    </w:p>
    <w:p>
      <w:pPr>
        <w:pStyle w:val="7"/>
        <w:spacing w:line="417" w:lineRule="auto"/>
        <w:ind w:left="140" w:right="514"/>
      </w:pPr>
      <w:r>
        <w:drawing>
          <wp:anchor distT="0" distB="0" distL="0" distR="0" simplePos="0" relativeHeight="251661312" behindDoc="0" locked="0" layoutInCell="1" allowOverlap="1">
            <wp:simplePos x="0" y="0"/>
            <wp:positionH relativeFrom="page">
              <wp:posOffset>2093595</wp:posOffset>
            </wp:positionH>
            <wp:positionV relativeFrom="paragraph">
              <wp:posOffset>611505</wp:posOffset>
            </wp:positionV>
            <wp:extent cx="3349625" cy="2593340"/>
            <wp:effectExtent l="0" t="0" r="0" b="0"/>
            <wp:wrapTopAndBottom/>
            <wp:docPr id="4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6.jpeg"/>
                    <pic:cNvPicPr>
                      <a:picLocks noChangeAspect="1"/>
                    </pic:cNvPicPr>
                  </pic:nvPicPr>
                  <pic:blipFill>
                    <a:blip r:embed="rId45" cstate="print"/>
                    <a:stretch>
                      <a:fillRect/>
                    </a:stretch>
                  </pic:blipFill>
                  <pic:spPr>
                    <a:xfrm>
                      <a:off x="0" y="0"/>
                      <a:ext cx="3349315" cy="2593181"/>
                    </a:xfrm>
                    <a:prstGeom prst="rect">
                      <a:avLst/>
                    </a:prstGeom>
                  </pic:spPr>
                </pic:pic>
              </a:graphicData>
            </a:graphic>
          </wp:anchor>
        </w:drawing>
      </w:r>
      <w:r>
        <w:rPr>
          <w:spacing w:val="-1"/>
        </w:rPr>
        <w:t>（</w:t>
      </w:r>
      <w:r>
        <w:rPr>
          <w:rFonts w:ascii="Times New Roman" w:eastAsia="Times New Roman"/>
          <w:spacing w:val="-1"/>
        </w:rPr>
        <w:t>Off-heap</w:t>
      </w:r>
      <w:r>
        <w:rPr>
          <w:spacing w:val="-1"/>
        </w:rPr>
        <w:t>）</w:t>
      </w:r>
      <w:r>
        <w:rPr>
          <w:spacing w:val="-4"/>
        </w:rPr>
        <w:t>内存，使之可以直接在工作节点的系统内存中开辟空间，进一步优化了内存的</w:t>
      </w:r>
      <w:r>
        <w:rPr>
          <w:spacing w:val="-6"/>
        </w:rPr>
        <w:t xml:space="preserve">使用。堆内内存受到 </w:t>
      </w:r>
      <w:r>
        <w:rPr>
          <w:rFonts w:ascii="Times New Roman" w:eastAsia="Times New Roman"/>
        </w:rPr>
        <w:t>JVM</w:t>
      </w:r>
      <w:r>
        <w:rPr>
          <w:rFonts w:ascii="Times New Roman" w:eastAsia="Times New Roman"/>
          <w:spacing w:val="18"/>
        </w:rPr>
        <w:t xml:space="preserve"> </w:t>
      </w:r>
      <w:r>
        <w:rPr>
          <w:spacing w:val="-3"/>
        </w:rPr>
        <w:t>统一管理，堆外内存是直接向操作系统进行内存的申请和释放。</w:t>
      </w:r>
    </w:p>
    <w:p>
      <w:pPr>
        <w:pStyle w:val="7"/>
        <w:spacing w:before="10"/>
        <w:rPr>
          <w:sz w:val="17"/>
        </w:rPr>
      </w:pPr>
    </w:p>
    <w:p>
      <w:pPr>
        <w:pStyle w:val="5"/>
        <w:numPr>
          <w:ilvl w:val="0"/>
          <w:numId w:val="22"/>
        </w:numPr>
        <w:tabs>
          <w:tab w:val="left" w:pos="565"/>
          <w:tab w:val="left" w:pos="566"/>
        </w:tabs>
        <w:spacing w:before="0" w:after="0" w:line="240" w:lineRule="auto"/>
        <w:ind w:left="565" w:right="0" w:hanging="425"/>
        <w:jc w:val="left"/>
        <w:rPr>
          <w:rFonts w:hint="eastAsia" w:ascii="宋体" w:eastAsia="宋体"/>
        </w:rPr>
      </w:pPr>
      <w:r>
        <w:rPr>
          <w:rFonts w:hint="eastAsia" w:ascii="宋体" w:eastAsia="宋体"/>
        </w:rPr>
        <w:t>堆内内存</w:t>
      </w:r>
    </w:p>
    <w:p>
      <w:pPr>
        <w:pStyle w:val="7"/>
        <w:spacing w:before="7"/>
        <w:rPr>
          <w:b/>
          <w:sz w:val="15"/>
        </w:rPr>
      </w:pPr>
    </w:p>
    <w:p>
      <w:pPr>
        <w:pStyle w:val="7"/>
        <w:tabs>
          <w:tab w:val="left" w:pos="6292"/>
        </w:tabs>
        <w:ind w:left="560"/>
      </w:pPr>
      <w:r>
        <w:t>堆</w:t>
      </w:r>
      <w:r>
        <w:rPr>
          <w:spacing w:val="-34"/>
        </w:rPr>
        <w:t xml:space="preserve"> </w:t>
      </w:r>
      <w:r>
        <w:t>内</w:t>
      </w:r>
      <w:r>
        <w:rPr>
          <w:spacing w:val="-35"/>
        </w:rPr>
        <w:t xml:space="preserve"> </w:t>
      </w:r>
      <w:r>
        <w:t>内</w:t>
      </w:r>
      <w:r>
        <w:rPr>
          <w:spacing w:val="-33"/>
        </w:rPr>
        <w:t xml:space="preserve"> </w:t>
      </w:r>
      <w:r>
        <w:t>存</w:t>
      </w:r>
      <w:r>
        <w:rPr>
          <w:spacing w:val="-35"/>
        </w:rPr>
        <w:t xml:space="preserve"> </w:t>
      </w:r>
      <w:r>
        <w:t>的</w:t>
      </w:r>
      <w:r>
        <w:rPr>
          <w:spacing w:val="-33"/>
        </w:rPr>
        <w:t xml:space="preserve"> </w:t>
      </w:r>
      <w:r>
        <w:t>大</w:t>
      </w:r>
      <w:r>
        <w:rPr>
          <w:spacing w:val="-35"/>
        </w:rPr>
        <w:t xml:space="preserve"> </w:t>
      </w:r>
      <w:r>
        <w:t>小</w:t>
      </w:r>
      <w:r>
        <w:rPr>
          <w:spacing w:val="-35"/>
        </w:rPr>
        <w:t xml:space="preserve"> </w:t>
      </w:r>
      <w:r>
        <w:t>，</w:t>
      </w:r>
      <w:r>
        <w:rPr>
          <w:spacing w:val="-36"/>
        </w:rPr>
        <w:t xml:space="preserve"> </w:t>
      </w:r>
      <w:r>
        <w:t>由</w:t>
      </w:r>
      <w:r>
        <w:rPr>
          <w:spacing w:val="72"/>
        </w:rPr>
        <w:t xml:space="preserve"> </w:t>
      </w:r>
      <w:r>
        <w:rPr>
          <w:rFonts w:ascii="Times New Roman" w:hAnsi="Times New Roman" w:eastAsia="Times New Roman"/>
        </w:rPr>
        <w:t xml:space="preserve">Spark  </w:t>
      </w:r>
      <w:r>
        <w:rPr>
          <w:rFonts w:ascii="Times New Roman" w:hAnsi="Times New Roman" w:eastAsia="Times New Roman"/>
          <w:spacing w:val="17"/>
        </w:rPr>
        <w:t xml:space="preserve"> </w:t>
      </w:r>
      <w:r>
        <w:t>应</w:t>
      </w:r>
      <w:r>
        <w:rPr>
          <w:spacing w:val="-35"/>
        </w:rPr>
        <w:t xml:space="preserve"> </w:t>
      </w:r>
      <w:r>
        <w:t>用</w:t>
      </w:r>
      <w:r>
        <w:rPr>
          <w:spacing w:val="-33"/>
        </w:rPr>
        <w:t xml:space="preserve"> </w:t>
      </w:r>
      <w:r>
        <w:t>程</w:t>
      </w:r>
      <w:r>
        <w:rPr>
          <w:spacing w:val="-36"/>
        </w:rPr>
        <w:t xml:space="preserve"> </w:t>
      </w:r>
      <w:r>
        <w:t>序</w:t>
      </w:r>
      <w:r>
        <w:rPr>
          <w:spacing w:val="-35"/>
        </w:rPr>
        <w:t xml:space="preserve"> </w:t>
      </w:r>
      <w:r>
        <w:t>启</w:t>
      </w:r>
      <w:r>
        <w:rPr>
          <w:spacing w:val="-35"/>
        </w:rPr>
        <w:t xml:space="preserve"> </w:t>
      </w:r>
      <w:r>
        <w:t>动</w:t>
      </w:r>
      <w:r>
        <w:rPr>
          <w:spacing w:val="-33"/>
        </w:rPr>
        <w:t xml:space="preserve"> </w:t>
      </w:r>
      <w:r>
        <w:t>时</w:t>
      </w:r>
      <w:r>
        <w:rPr>
          <w:spacing w:val="-35"/>
        </w:rPr>
        <w:t xml:space="preserve"> </w:t>
      </w:r>
      <w:r>
        <w:t>的</w:t>
      </w:r>
      <w:r>
        <w:tab/>
      </w:r>
      <w:r>
        <w:t xml:space="preserve">– </w:t>
      </w:r>
      <w:r>
        <w:rPr>
          <w:rFonts w:ascii="Times New Roman" w:hAnsi="Times New Roman" w:eastAsia="Times New Roman"/>
        </w:rPr>
        <w:t>executor-memory</w:t>
      </w:r>
      <w:r>
        <w:rPr>
          <w:rFonts w:ascii="Times New Roman" w:hAnsi="Times New Roman" w:eastAsia="Times New Roman"/>
          <w:spacing w:val="32"/>
        </w:rPr>
        <w:t xml:space="preserve"> </w:t>
      </w:r>
      <w:r>
        <w:t>或</w:t>
      </w:r>
    </w:p>
    <w:p>
      <w:pPr>
        <w:pStyle w:val="7"/>
        <w:spacing w:before="7"/>
        <w:rPr>
          <w:sz w:val="15"/>
        </w:rPr>
      </w:pPr>
    </w:p>
    <w:p>
      <w:pPr>
        <w:pStyle w:val="7"/>
        <w:spacing w:line="417" w:lineRule="auto"/>
        <w:ind w:left="140" w:right="511"/>
        <w:jc w:val="both"/>
      </w:pPr>
      <w:r>
        <w:rPr>
          <w:rFonts w:ascii="Times New Roman" w:eastAsia="Times New Roman"/>
        </w:rPr>
        <w:t xml:space="preserve">spark.executor.memory </w:t>
      </w:r>
      <w:r>
        <w:rPr>
          <w:spacing w:val="-13"/>
        </w:rPr>
        <w:t>参数配置。</w:t>
      </w:r>
      <w:r>
        <w:rPr>
          <w:rFonts w:ascii="Times New Roman" w:eastAsia="Times New Roman"/>
        </w:rPr>
        <w:t xml:space="preserve">Executor </w:t>
      </w:r>
      <w:r>
        <w:rPr>
          <w:spacing w:val="-3"/>
        </w:rPr>
        <w:t xml:space="preserve">内运行的并发任务共享 </w:t>
      </w:r>
      <w:r>
        <w:rPr>
          <w:rFonts w:ascii="Times New Roman" w:eastAsia="Times New Roman"/>
        </w:rPr>
        <w:t xml:space="preserve">JVM </w:t>
      </w:r>
      <w:r>
        <w:rPr>
          <w:spacing w:val="-8"/>
        </w:rPr>
        <w:t>堆内内存，这些任</w:t>
      </w:r>
      <w:r>
        <w:rPr>
          <w:spacing w:val="-1"/>
        </w:rPr>
        <w:t xml:space="preserve">务在缓存 </w:t>
      </w:r>
      <w:r>
        <w:rPr>
          <w:rFonts w:ascii="Times New Roman" w:eastAsia="Times New Roman"/>
        </w:rPr>
        <w:t xml:space="preserve">RDD </w:t>
      </w:r>
      <w:r>
        <w:rPr>
          <w:spacing w:val="-9"/>
        </w:rPr>
        <w:t>数据和广播</w:t>
      </w:r>
      <w:r>
        <w:rPr>
          <w:spacing w:val="-4"/>
        </w:rPr>
        <w:t>（</w:t>
      </w:r>
      <w:r>
        <w:rPr>
          <w:rFonts w:ascii="Times New Roman" w:eastAsia="Times New Roman"/>
          <w:spacing w:val="-4"/>
        </w:rPr>
        <w:t>Broadcast</w:t>
      </w:r>
      <w:r>
        <w:rPr>
          <w:spacing w:val="-4"/>
        </w:rPr>
        <w:t>）</w:t>
      </w:r>
      <w:r>
        <w:rPr>
          <w:spacing w:val="-6"/>
        </w:rPr>
        <w:t>数据时占用的内存被规划为存储</w:t>
      </w:r>
      <w:r>
        <w:rPr>
          <w:spacing w:val="-5"/>
        </w:rPr>
        <w:t>（</w:t>
      </w:r>
      <w:r>
        <w:rPr>
          <w:rFonts w:ascii="Times New Roman" w:eastAsia="Times New Roman"/>
          <w:spacing w:val="-5"/>
        </w:rPr>
        <w:t>Storage</w:t>
      </w:r>
      <w:r>
        <w:rPr>
          <w:spacing w:val="-5"/>
        </w:rPr>
        <w:t>）</w:t>
      </w:r>
      <w:r>
        <w:rPr>
          <w:spacing w:val="-2"/>
        </w:rPr>
        <w:t xml:space="preserve">内存， 而这些任务在执行 </w:t>
      </w:r>
      <w:r>
        <w:rPr>
          <w:rFonts w:ascii="Times New Roman" w:eastAsia="Times New Roman"/>
        </w:rPr>
        <w:t xml:space="preserve">Shuffle </w:t>
      </w:r>
      <w:r>
        <w:rPr>
          <w:spacing w:val="-6"/>
        </w:rPr>
        <w:t>时占用的内存被规划为执行</w:t>
      </w:r>
      <w:r>
        <w:rPr>
          <w:spacing w:val="-4"/>
        </w:rPr>
        <w:t>（</w:t>
      </w:r>
      <w:r>
        <w:rPr>
          <w:rFonts w:ascii="Times New Roman" w:eastAsia="Times New Roman"/>
          <w:spacing w:val="-4"/>
        </w:rPr>
        <w:t>Execution</w:t>
      </w:r>
      <w:r>
        <w:rPr>
          <w:spacing w:val="-4"/>
        </w:rPr>
        <w:t>）</w:t>
      </w:r>
      <w:r>
        <w:rPr>
          <w:spacing w:val="-7"/>
        </w:rPr>
        <w:t>内存，剩余的部分不做</w:t>
      </w:r>
      <w:r>
        <w:rPr>
          <w:spacing w:val="-16"/>
        </w:rPr>
        <w:t xml:space="preserve">特殊规划，那些 </w:t>
      </w:r>
      <w:r>
        <w:rPr>
          <w:rFonts w:ascii="Times New Roman" w:eastAsia="Times New Roman"/>
        </w:rPr>
        <w:t xml:space="preserve">Spark </w:t>
      </w:r>
      <w:r>
        <w:rPr>
          <w:spacing w:val="-8"/>
        </w:rPr>
        <w:t xml:space="preserve">内部的对象实例，或者用户定义的 </w:t>
      </w:r>
      <w:r>
        <w:rPr>
          <w:rFonts w:ascii="Times New Roman" w:eastAsia="Times New Roman"/>
        </w:rPr>
        <w:t xml:space="preserve">Spark </w:t>
      </w:r>
      <w:r>
        <w:rPr>
          <w:spacing w:val="-7"/>
        </w:rPr>
        <w:t>应用程序中的对象实例，均</w:t>
      </w:r>
      <w:r>
        <w:rPr>
          <w:spacing w:val="-5"/>
        </w:rPr>
        <w:t>占用剩余的空间。不同的管理模式下，这三部分占用的空间大小各不相同。</w:t>
      </w:r>
    </w:p>
    <w:p>
      <w:pPr>
        <w:pStyle w:val="7"/>
        <w:spacing w:line="417" w:lineRule="auto"/>
        <w:ind w:left="140" w:right="511" w:firstLine="419"/>
        <w:jc w:val="both"/>
      </w:pPr>
      <w:r>
        <w:rPr>
          <w:rFonts w:ascii="Times New Roman" w:hAnsi="Times New Roman" w:eastAsia="Times New Roman"/>
        </w:rPr>
        <w:t xml:space="preserve">Spark </w:t>
      </w:r>
      <w:r>
        <w:t xml:space="preserve">对堆内内存的管理是一种逻辑上的”规划式”的管理，因为对象实例占用内存的申请和释放都由 </w:t>
      </w:r>
      <w:r>
        <w:rPr>
          <w:rFonts w:ascii="Times New Roman" w:hAnsi="Times New Roman" w:eastAsia="Times New Roman"/>
        </w:rPr>
        <w:t xml:space="preserve">JVM </w:t>
      </w:r>
      <w:r>
        <w:t>完成，</w:t>
      </w:r>
      <w:r>
        <w:rPr>
          <w:rFonts w:ascii="Times New Roman" w:hAnsi="Times New Roman" w:eastAsia="Times New Roman"/>
        </w:rPr>
        <w:t xml:space="preserve">Spark </w:t>
      </w:r>
      <w:r>
        <w:t>只能在申请后和释放前记录这些内存，我们来看其具体流程：</w:t>
      </w:r>
    </w:p>
    <w:p>
      <w:pPr>
        <w:pStyle w:val="7"/>
        <w:spacing w:line="269" w:lineRule="exact"/>
        <w:ind w:left="560"/>
      </w:pPr>
      <w:r>
        <w:t>申请内存流程如下：</w:t>
      </w:r>
    </w:p>
    <w:p>
      <w:pPr>
        <w:pStyle w:val="7"/>
        <w:spacing w:before="7"/>
        <w:rPr>
          <w:sz w:val="15"/>
        </w:rPr>
      </w:pPr>
    </w:p>
    <w:p>
      <w:pPr>
        <w:pStyle w:val="7"/>
        <w:ind w:left="560"/>
      </w:pPr>
      <w:r>
        <w:rPr>
          <w:rFonts w:ascii="Times New Roman" w:eastAsia="Times New Roman"/>
        </w:rPr>
        <w:t xml:space="preserve">Spark </w:t>
      </w:r>
      <w:r>
        <w:rPr>
          <w:spacing w:val="-2"/>
        </w:rPr>
        <w:t xml:space="preserve">在代码中 </w:t>
      </w:r>
      <w:r>
        <w:rPr>
          <w:rFonts w:ascii="Times New Roman" w:eastAsia="Times New Roman"/>
        </w:rPr>
        <w:t xml:space="preserve">new </w:t>
      </w:r>
      <w:r>
        <w:rPr>
          <w:spacing w:val="-3"/>
        </w:rPr>
        <w:t>一个对象实例；</w:t>
      </w:r>
    </w:p>
    <w:p>
      <w:pPr>
        <w:pStyle w:val="7"/>
        <w:spacing w:before="6"/>
        <w:rPr>
          <w:sz w:val="15"/>
        </w:rPr>
      </w:pPr>
    </w:p>
    <w:p>
      <w:pPr>
        <w:pStyle w:val="7"/>
        <w:ind w:left="560"/>
      </w:pPr>
      <w:r>
        <w:rPr>
          <w:rFonts w:ascii="Times New Roman" w:eastAsia="Times New Roman"/>
        </w:rPr>
        <w:t>JVM</w:t>
      </w:r>
      <w:r>
        <w:rPr>
          <w:rFonts w:ascii="Times New Roman" w:eastAsia="Times New Roman"/>
          <w:spacing w:val="51"/>
        </w:rPr>
        <w:t xml:space="preserve"> </w:t>
      </w:r>
      <w:r>
        <w:rPr>
          <w:spacing w:val="-3"/>
        </w:rPr>
        <w:t>从堆内内存分配空间，创建对象并返回对象引用；</w:t>
      </w:r>
    </w:p>
    <w:p>
      <w:pPr>
        <w:spacing w:after="0"/>
        <w:sectPr>
          <w:pgSz w:w="11910" w:h="16840"/>
          <w:pgMar w:top="1620" w:right="1280" w:bottom="1260" w:left="1660" w:header="852" w:footer="1064" w:gutter="0"/>
          <w:cols w:space="720" w:num="1"/>
        </w:sectPr>
      </w:pPr>
    </w:p>
    <w:p>
      <w:pPr>
        <w:pStyle w:val="7"/>
        <w:spacing w:before="49" w:line="417" w:lineRule="auto"/>
        <w:ind w:left="560" w:right="3605"/>
      </w:pPr>
      <w:r>
        <w:rPr>
          <w:rFonts w:ascii="Times New Roman" w:eastAsia="Times New Roman"/>
        </w:rPr>
        <w:t xml:space="preserve">Spark </w:t>
      </w:r>
      <w:r>
        <w:t>保存该对象的引用，记录该对象占用的内存。释放内存流程如下：</w:t>
      </w:r>
    </w:p>
    <w:p>
      <w:pPr>
        <w:pStyle w:val="14"/>
        <w:numPr>
          <w:ilvl w:val="1"/>
          <w:numId w:val="22"/>
        </w:numPr>
        <w:tabs>
          <w:tab w:val="left" w:pos="980"/>
          <w:tab w:val="left" w:pos="981"/>
        </w:tabs>
        <w:spacing w:before="0" w:after="0" w:line="269" w:lineRule="exact"/>
        <w:ind w:left="980" w:right="0" w:hanging="420"/>
        <w:jc w:val="left"/>
        <w:rPr>
          <w:sz w:val="21"/>
        </w:rPr>
      </w:pPr>
      <w:r>
        <w:rPr>
          <w:rFonts w:ascii="Times New Roman" w:eastAsia="Times New Roman"/>
          <w:sz w:val="21"/>
        </w:rPr>
        <w:t xml:space="preserve">Spark </w:t>
      </w:r>
      <w:r>
        <w:rPr>
          <w:spacing w:val="-3"/>
          <w:sz w:val="21"/>
        </w:rPr>
        <w:t>记录该对象释放的内存，删除该对象的引用；</w:t>
      </w:r>
    </w:p>
    <w:p>
      <w:pPr>
        <w:pStyle w:val="7"/>
        <w:spacing w:before="7"/>
        <w:rPr>
          <w:sz w:val="15"/>
        </w:rPr>
      </w:pPr>
    </w:p>
    <w:p>
      <w:pPr>
        <w:pStyle w:val="14"/>
        <w:numPr>
          <w:ilvl w:val="1"/>
          <w:numId w:val="22"/>
        </w:numPr>
        <w:tabs>
          <w:tab w:val="left" w:pos="980"/>
          <w:tab w:val="left" w:pos="981"/>
        </w:tabs>
        <w:spacing w:before="0" w:after="0" w:line="240" w:lineRule="auto"/>
        <w:ind w:left="980" w:right="0" w:hanging="420"/>
        <w:jc w:val="left"/>
        <w:rPr>
          <w:sz w:val="21"/>
        </w:rPr>
      </w:pPr>
      <w:r>
        <w:rPr>
          <w:spacing w:val="-18"/>
          <w:sz w:val="21"/>
        </w:rPr>
        <w:t xml:space="preserve">等待 </w:t>
      </w:r>
      <w:r>
        <w:rPr>
          <w:rFonts w:ascii="Times New Roman" w:eastAsia="Times New Roman"/>
          <w:sz w:val="21"/>
        </w:rPr>
        <w:t>JVM</w:t>
      </w:r>
      <w:r>
        <w:rPr>
          <w:rFonts w:ascii="Times New Roman" w:eastAsia="Times New Roman"/>
          <w:spacing w:val="-3"/>
          <w:sz w:val="21"/>
        </w:rPr>
        <w:t xml:space="preserve"> </w:t>
      </w:r>
      <w:r>
        <w:rPr>
          <w:spacing w:val="-3"/>
          <w:sz w:val="21"/>
        </w:rPr>
        <w:t>的垃圾回收机制释放该对象占用的堆内内存。</w:t>
      </w:r>
    </w:p>
    <w:p>
      <w:pPr>
        <w:pStyle w:val="7"/>
        <w:spacing w:before="6"/>
        <w:rPr>
          <w:sz w:val="15"/>
        </w:rPr>
      </w:pPr>
    </w:p>
    <w:p>
      <w:pPr>
        <w:pStyle w:val="7"/>
        <w:spacing w:before="1" w:line="417" w:lineRule="auto"/>
        <w:ind w:left="140" w:right="511" w:firstLine="419"/>
        <w:jc w:val="both"/>
      </w:pPr>
      <w:r>
        <w:rPr>
          <w:spacing w:val="-1"/>
        </w:rPr>
        <w:t>我们知道，</w:t>
      </w:r>
      <w:r>
        <w:rPr>
          <w:rFonts w:ascii="Times New Roman" w:hAnsi="Times New Roman" w:eastAsia="Times New Roman"/>
        </w:rPr>
        <w:t xml:space="preserve">JVM </w:t>
      </w:r>
      <w:r>
        <w:rPr>
          <w:spacing w:val="-3"/>
        </w:rPr>
        <w:t>的对象可以以序列化的方式存储，序列化的过程是将对象转换为二进</w:t>
      </w:r>
      <w:r>
        <w:rPr>
          <w:spacing w:val="-11"/>
        </w:rPr>
        <w:t>制字节流，本质上可以理解为将非连续空间的链式存储转化为连续空间或块存储，在访问时则需要进行序列化的逆过程——反序列化，将字节流转化为对象，序列化的方式可以节省存</w:t>
      </w:r>
      <w:r>
        <w:rPr>
          <w:spacing w:val="-6"/>
        </w:rPr>
        <w:t>储空间，但增加了存储和读取时候的计算开销。</w:t>
      </w:r>
    </w:p>
    <w:p>
      <w:pPr>
        <w:pStyle w:val="7"/>
        <w:spacing w:line="417" w:lineRule="auto"/>
        <w:ind w:left="140" w:right="511" w:firstLine="419"/>
        <w:jc w:val="both"/>
      </w:pPr>
      <w:r>
        <w:rPr>
          <w:spacing w:val="-13"/>
        </w:rPr>
        <w:t xml:space="preserve">对于 </w:t>
      </w:r>
      <w:r>
        <w:rPr>
          <w:rFonts w:ascii="Times New Roman" w:eastAsia="Times New Roman"/>
        </w:rPr>
        <w:t xml:space="preserve">Spark </w:t>
      </w:r>
      <w:r>
        <w:rPr>
          <w:spacing w:val="-8"/>
        </w:rPr>
        <w:t>中序列化的对象，由于是字节流的形式，其占用的内存大小可直接计算，而</w:t>
      </w:r>
      <w:r>
        <w:rPr>
          <w:spacing w:val="-12"/>
          <w:highlight w:val="yellow"/>
        </w:rPr>
        <w:t>对于非序列化的对象，其占用的内存是通过周期性地采样近似估算而得，即并不是每次新增</w:t>
      </w:r>
      <w:r>
        <w:rPr>
          <w:spacing w:val="-10"/>
          <w:highlight w:val="yellow"/>
        </w:rPr>
        <w:t>的数据项都会计算一次占用的内存大小，这种方法降低了时间开销但是有可能误差较大，导</w:t>
      </w:r>
      <w:r>
        <w:rPr>
          <w:spacing w:val="-9"/>
          <w:highlight w:val="yellow"/>
        </w:rPr>
        <w:t>致某一时刻的实际内存有可能远远超出预期</w:t>
      </w:r>
      <w:r>
        <w:rPr>
          <w:spacing w:val="-9"/>
        </w:rPr>
        <w:t>。此外，</w:t>
      </w:r>
      <w:r>
        <w:rPr>
          <w:spacing w:val="-9"/>
          <w:highlight w:val="yellow"/>
        </w:rPr>
        <w:t xml:space="preserve">在被 </w:t>
      </w:r>
      <w:r>
        <w:rPr>
          <w:rFonts w:ascii="Times New Roman" w:eastAsia="Times New Roman"/>
          <w:highlight w:val="yellow"/>
        </w:rPr>
        <w:t xml:space="preserve">Spark </w:t>
      </w:r>
      <w:r>
        <w:rPr>
          <w:spacing w:val="-5"/>
          <w:highlight w:val="yellow"/>
        </w:rPr>
        <w:t>标记为释放的对象实例，很</w:t>
      </w:r>
      <w:r>
        <w:rPr>
          <w:spacing w:val="-7"/>
          <w:highlight w:val="yellow"/>
        </w:rPr>
        <w:t xml:space="preserve">有可能在实际上并没有被 </w:t>
      </w:r>
      <w:r>
        <w:rPr>
          <w:rFonts w:ascii="Times New Roman" w:eastAsia="Times New Roman"/>
          <w:highlight w:val="yellow"/>
        </w:rPr>
        <w:t xml:space="preserve">JVM </w:t>
      </w:r>
      <w:r>
        <w:rPr>
          <w:spacing w:val="-5"/>
          <w:highlight w:val="yellow"/>
        </w:rPr>
        <w:t xml:space="preserve">回收，导致实际可用的内存小于 </w:t>
      </w:r>
      <w:r>
        <w:rPr>
          <w:rFonts w:ascii="Times New Roman" w:eastAsia="Times New Roman"/>
          <w:highlight w:val="yellow"/>
        </w:rPr>
        <w:t xml:space="preserve">Spark </w:t>
      </w:r>
      <w:r>
        <w:rPr>
          <w:spacing w:val="-3"/>
          <w:highlight w:val="yellow"/>
        </w:rPr>
        <w:t>记录的可用内存</w:t>
      </w:r>
      <w:r>
        <w:rPr>
          <w:spacing w:val="-3"/>
        </w:rPr>
        <w:t>。所</w:t>
      </w:r>
      <w:r>
        <w:rPr>
          <w:spacing w:val="6"/>
        </w:rPr>
        <w:t xml:space="preserve">以 </w:t>
      </w:r>
      <w:r>
        <w:rPr>
          <w:rFonts w:ascii="Times New Roman" w:eastAsia="Times New Roman"/>
        </w:rPr>
        <w:t xml:space="preserve">Spark </w:t>
      </w:r>
      <w:r>
        <w:rPr>
          <w:spacing w:val="-11"/>
        </w:rPr>
        <w:t>并不能准确记录实际可用的堆内内存，从而也就无法完全避免内存溢出</w:t>
      </w:r>
      <w:r>
        <w:t>（</w:t>
      </w:r>
      <w:r>
        <w:rPr>
          <w:rFonts w:ascii="Times New Roman" w:eastAsia="Times New Roman"/>
        </w:rPr>
        <w:t>OOM</w:t>
      </w:r>
      <w:r>
        <w:rPr>
          <w:rFonts w:ascii="Times New Roman" w:eastAsia="Times New Roman"/>
          <w:spacing w:val="-5"/>
        </w:rPr>
        <w:t xml:space="preserve">, </w:t>
      </w:r>
      <w:r>
        <w:rPr>
          <w:rFonts w:ascii="Times New Roman" w:eastAsia="Times New Roman"/>
        </w:rPr>
        <w:t>Out of</w:t>
      </w:r>
      <w:r>
        <w:rPr>
          <w:rFonts w:ascii="Times New Roman" w:eastAsia="Times New Roman"/>
          <w:spacing w:val="-1"/>
        </w:rPr>
        <w:t xml:space="preserve"> </w:t>
      </w:r>
      <w:r>
        <w:rPr>
          <w:rFonts w:ascii="Times New Roman" w:eastAsia="Times New Roman"/>
        </w:rPr>
        <w:t>Memory</w:t>
      </w:r>
      <w:r>
        <w:t>）</w:t>
      </w:r>
      <w:r>
        <w:rPr>
          <w:spacing w:val="-2"/>
        </w:rPr>
        <w:t>的异常。</w:t>
      </w:r>
    </w:p>
    <w:p>
      <w:pPr>
        <w:pStyle w:val="7"/>
        <w:spacing w:line="417" w:lineRule="auto"/>
        <w:ind w:left="140" w:right="513" w:firstLine="419"/>
        <w:jc w:val="both"/>
      </w:pPr>
      <w:r>
        <w:rPr>
          <w:spacing w:val="1"/>
        </w:rPr>
        <w:t xml:space="preserve">虽然不能精准控制堆内内存的申请和释放，但 </w:t>
      </w:r>
      <w:r>
        <w:rPr>
          <w:rFonts w:ascii="Times New Roman" w:eastAsia="Times New Roman"/>
        </w:rPr>
        <w:t xml:space="preserve">Spark </w:t>
      </w:r>
      <w:r>
        <w:rPr>
          <w:spacing w:val="-1"/>
        </w:rPr>
        <w:t>通过对存储内存和执行内存各自</w:t>
      </w:r>
      <w:r>
        <w:rPr>
          <w:spacing w:val="-3"/>
        </w:rPr>
        <w:t xml:space="preserve">独立的规划管理，可以决定是否要在存储内存里缓存新的 </w:t>
      </w:r>
      <w:r>
        <w:rPr>
          <w:rFonts w:ascii="Times New Roman" w:eastAsia="Times New Roman"/>
          <w:spacing w:val="-4"/>
        </w:rPr>
        <w:t>RDD</w:t>
      </w:r>
      <w:r>
        <w:rPr>
          <w:spacing w:val="-3"/>
        </w:rPr>
        <w:t>，以及是否为新的任务分配执行内存，在一定程度上可以提升内存的利用率，减少异常的出现。</w:t>
      </w:r>
    </w:p>
    <w:p>
      <w:pPr>
        <w:pStyle w:val="5"/>
        <w:numPr>
          <w:ilvl w:val="0"/>
          <w:numId w:val="22"/>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堆外内存</w:t>
      </w:r>
    </w:p>
    <w:p>
      <w:pPr>
        <w:pStyle w:val="7"/>
        <w:spacing w:before="198"/>
        <w:ind w:left="560"/>
        <w:rPr>
          <w:rFonts w:ascii="Times New Roman" w:eastAsia="Times New Roman"/>
        </w:rPr>
      </w:pPr>
      <w:r>
        <w:rPr>
          <w:color w:val="FF0000"/>
        </w:rPr>
        <w:t xml:space="preserve">为了进一步优化内存的使用以及提高 </w:t>
      </w:r>
      <w:r>
        <w:rPr>
          <w:rFonts w:ascii="Times New Roman" w:eastAsia="Times New Roman"/>
          <w:color w:val="FF0000"/>
        </w:rPr>
        <w:t xml:space="preserve">Shuffle </w:t>
      </w:r>
      <w:r>
        <w:rPr>
          <w:color w:val="FF0000"/>
        </w:rPr>
        <w:t>时排序的效率，</w:t>
      </w:r>
      <w:r>
        <w:rPr>
          <w:rFonts w:ascii="Times New Roman" w:eastAsia="Times New Roman"/>
          <w:color w:val="FF0000"/>
        </w:rPr>
        <w:t xml:space="preserve">Spark </w:t>
      </w:r>
      <w:r>
        <w:rPr>
          <w:color w:val="FF0000"/>
        </w:rPr>
        <w:t>引入了堆外（</w:t>
      </w:r>
      <w:r>
        <w:rPr>
          <w:rFonts w:ascii="Times New Roman" w:eastAsia="Times New Roman"/>
          <w:color w:val="FF0000"/>
        </w:rPr>
        <w:t>Off-</w:t>
      </w:r>
    </w:p>
    <w:p>
      <w:pPr>
        <w:pStyle w:val="7"/>
        <w:spacing w:before="3"/>
        <w:rPr>
          <w:rFonts w:ascii="Times New Roman"/>
          <w:sz w:val="17"/>
        </w:rPr>
      </w:pPr>
    </w:p>
    <w:p>
      <w:pPr>
        <w:pStyle w:val="7"/>
        <w:spacing w:line="417" w:lineRule="auto"/>
        <w:ind w:left="140" w:right="511"/>
      </w:pPr>
      <w:r>
        <w:rPr>
          <w:rFonts w:ascii="Times New Roman" w:eastAsia="Times New Roman"/>
          <w:color w:val="FF0000"/>
          <w:spacing w:val="-6"/>
        </w:rPr>
        <w:t>heap</w:t>
      </w:r>
      <w:r>
        <w:rPr>
          <w:color w:val="FF0000"/>
          <w:spacing w:val="-6"/>
        </w:rPr>
        <w:t>）</w:t>
      </w:r>
      <w:r>
        <w:rPr>
          <w:color w:val="FF0000"/>
          <w:spacing w:val="-7"/>
        </w:rPr>
        <w:t>内存，使之可以直接在工作节点的系统内存中开辟空间，存储经过序列化的二进制数据。</w:t>
      </w:r>
    </w:p>
    <w:p>
      <w:pPr>
        <w:pStyle w:val="7"/>
        <w:spacing w:line="417" w:lineRule="auto"/>
        <w:ind w:left="140" w:right="511" w:firstLine="419"/>
        <w:jc w:val="both"/>
      </w:pPr>
      <w:r>
        <w:rPr>
          <w:spacing w:val="-4"/>
        </w:rPr>
        <w:t xml:space="preserve">堆外内存意味着把内存对象分配在 </w:t>
      </w:r>
      <w:r>
        <w:rPr>
          <w:rFonts w:ascii="Times New Roman" w:eastAsia="Times New Roman"/>
        </w:rPr>
        <w:t xml:space="preserve">Java </w:t>
      </w:r>
      <w:r>
        <w:rPr>
          <w:spacing w:val="-3"/>
        </w:rPr>
        <w:t>虚拟机的堆以外的内存，这些内存直接受操作系统管理</w:t>
      </w:r>
      <w:r>
        <w:t>（</w:t>
      </w:r>
      <w:r>
        <w:rPr>
          <w:spacing w:val="-3"/>
        </w:rPr>
        <w:t>而不是虚拟机</w:t>
      </w:r>
      <w:r>
        <w:rPr>
          <w:spacing w:val="-108"/>
        </w:rPr>
        <w:t>）</w:t>
      </w:r>
      <w:r>
        <w:rPr>
          <w:spacing w:val="-3"/>
        </w:rPr>
        <w:t>。这样做的结果就是能保持一个较小的堆，以减少垃圾收集对应用的影响。</w:t>
      </w:r>
    </w:p>
    <w:p>
      <w:pPr>
        <w:pStyle w:val="7"/>
        <w:spacing w:line="417" w:lineRule="auto"/>
        <w:ind w:left="140" w:right="408" w:firstLine="419"/>
      </w:pPr>
      <w:r>
        <w:rPr>
          <w:spacing w:val="-17"/>
        </w:rPr>
        <w:t xml:space="preserve">利用 </w:t>
      </w:r>
      <w:r>
        <w:rPr>
          <w:rFonts w:ascii="Times New Roman" w:eastAsia="Times New Roman"/>
        </w:rPr>
        <w:t>JDK Unsafe API</w:t>
      </w:r>
      <w:r>
        <w:t>（</w:t>
      </w:r>
      <w:r>
        <w:rPr>
          <w:spacing w:val="-26"/>
        </w:rPr>
        <w:t xml:space="preserve">从 </w:t>
      </w:r>
      <w:r>
        <w:rPr>
          <w:rFonts w:ascii="Times New Roman" w:eastAsia="Times New Roman"/>
        </w:rPr>
        <w:t xml:space="preserve">Spark 2.0 </w:t>
      </w:r>
      <w:r>
        <w:rPr>
          <w:spacing w:val="-1"/>
        </w:rPr>
        <w:t>开始，在管理堆外的存储内存时不再基于</w:t>
      </w:r>
      <w:r>
        <w:rPr>
          <w:rFonts w:ascii="Times New Roman" w:eastAsia="Times New Roman"/>
          <w:spacing w:val="-3"/>
        </w:rPr>
        <w:t>Tachyon</w:t>
      </w:r>
      <w:r>
        <w:rPr>
          <w:spacing w:val="-3"/>
        </w:rPr>
        <w:t xml:space="preserve">， </w:t>
      </w:r>
      <w:r>
        <w:rPr>
          <w:spacing w:val="-7"/>
          <w:w w:val="100"/>
        </w:rPr>
        <w:t>而是与堆外的执行内存一样，基于</w:t>
      </w:r>
      <w:r>
        <w:rPr>
          <w:spacing w:val="-7"/>
        </w:rPr>
        <w:t xml:space="preserve"> </w:t>
      </w:r>
      <w:r>
        <w:rPr>
          <w:rFonts w:ascii="Times New Roman" w:eastAsia="Times New Roman"/>
          <w:spacing w:val="-3"/>
          <w:w w:val="100"/>
        </w:rPr>
        <w:t>J</w:t>
      </w:r>
      <w:r>
        <w:rPr>
          <w:rFonts w:ascii="Times New Roman" w:eastAsia="Times New Roman"/>
          <w:spacing w:val="-2"/>
          <w:w w:val="100"/>
        </w:rPr>
        <w:t>D</w:t>
      </w:r>
      <w:r>
        <w:rPr>
          <w:rFonts w:ascii="Times New Roman" w:eastAsia="Times New Roman"/>
          <w:w w:val="100"/>
        </w:rPr>
        <w:t>K</w:t>
      </w:r>
      <w:r>
        <w:rPr>
          <w:rFonts w:ascii="Times New Roman" w:eastAsia="Times New Roman"/>
        </w:rPr>
        <w:t xml:space="preserve"> </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s</w:t>
      </w:r>
      <w:r>
        <w:rPr>
          <w:rFonts w:ascii="Times New Roman" w:eastAsia="Times New Roman"/>
          <w:w w:val="100"/>
        </w:rPr>
        <w:t>a</w:t>
      </w:r>
      <w:r>
        <w:rPr>
          <w:rFonts w:ascii="Times New Roman" w:eastAsia="Times New Roman"/>
          <w:spacing w:val="-1"/>
          <w:w w:val="100"/>
        </w:rPr>
        <w:t>f</w:t>
      </w:r>
      <w:r>
        <w:rPr>
          <w:rFonts w:ascii="Times New Roman" w:eastAsia="Times New Roman"/>
          <w:w w:val="100"/>
        </w:rPr>
        <w:t>e</w:t>
      </w:r>
      <w:r>
        <w:rPr>
          <w:rFonts w:ascii="Times New Roman" w:eastAsia="Times New Roman"/>
        </w:rPr>
        <w:t xml:space="preserve"> </w:t>
      </w:r>
      <w:r>
        <w:rPr>
          <w:rFonts w:ascii="Times New Roman" w:eastAsia="Times New Roman"/>
          <w:w w:val="100"/>
        </w:rPr>
        <w:t>A</w:t>
      </w:r>
      <w:r>
        <w:rPr>
          <w:rFonts w:ascii="Times New Roman" w:eastAsia="Times New Roman"/>
          <w:spacing w:val="-1"/>
          <w:w w:val="100"/>
        </w:rPr>
        <w:t>P</w:t>
      </w:r>
      <w:r>
        <w:rPr>
          <w:rFonts w:ascii="Times New Roman" w:eastAsia="Times New Roman"/>
          <w:w w:val="100"/>
        </w:rPr>
        <w:t>I</w:t>
      </w:r>
      <w:r>
        <w:rPr>
          <w:rFonts w:ascii="Times New Roman" w:eastAsia="Times New Roman"/>
          <w:spacing w:val="-1"/>
        </w:rPr>
        <w:t xml:space="preserve">  </w:t>
      </w:r>
      <w:r>
        <w:rPr>
          <w:w w:val="100"/>
        </w:rPr>
        <w:t>实现</w:t>
      </w:r>
      <w:r>
        <w:rPr>
          <w:spacing w:val="-108"/>
          <w:w w:val="100"/>
        </w:rPr>
        <w:t>）</w:t>
      </w:r>
      <w:r>
        <w:rPr>
          <w:spacing w:val="-41"/>
          <w:w w:val="100"/>
        </w:rPr>
        <w:t>，</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xml:space="preserve">  </w:t>
      </w:r>
      <w:r>
        <w:rPr>
          <w:spacing w:val="-3"/>
          <w:w w:val="100"/>
        </w:rPr>
        <w:t>可以直接操作系统堆外内</w:t>
      </w:r>
      <w:r>
        <w:rPr>
          <w:spacing w:val="-3"/>
        </w:rPr>
        <w:t xml:space="preserve">存，减少了不必要的内存开销，以及频繁的 </w:t>
      </w:r>
      <w:r>
        <w:rPr>
          <w:rFonts w:ascii="Times New Roman" w:eastAsia="Times New Roman"/>
        </w:rPr>
        <w:t xml:space="preserve">GC </w:t>
      </w:r>
      <w:r>
        <w:rPr>
          <w:spacing w:val="-3"/>
        </w:rPr>
        <w:t>扫描和回收，提升了处理性能。堆外内存</w:t>
      </w:r>
      <w:r>
        <w:rPr>
          <w:spacing w:val="-8"/>
        </w:rPr>
        <w:t>可以被精确地申请和释放</w:t>
      </w:r>
      <w:r>
        <w:t>（</w:t>
      </w:r>
      <w:r>
        <w:rPr>
          <w:spacing w:val="-6"/>
        </w:rPr>
        <w:t>堆外内存之所以能够被精确的申请和释放，是由于内存的申请和</w:t>
      </w:r>
    </w:p>
    <w:p>
      <w:pPr>
        <w:spacing w:after="0" w:line="417" w:lineRule="auto"/>
        <w:sectPr>
          <w:pgSz w:w="11910" w:h="16840"/>
          <w:pgMar w:top="1620" w:right="1280" w:bottom="1260" w:left="1660" w:header="852" w:footer="1064" w:gutter="0"/>
          <w:cols w:space="720" w:num="1"/>
        </w:sectPr>
      </w:pPr>
    </w:p>
    <w:p>
      <w:pPr>
        <w:pStyle w:val="7"/>
        <w:spacing w:before="49" w:line="417" w:lineRule="auto"/>
        <w:ind w:left="140" w:right="511"/>
        <w:jc w:val="both"/>
      </w:pPr>
      <w:r>
        <w:rPr>
          <w:spacing w:val="7"/>
        </w:rPr>
        <w:t>释放不再通过</w:t>
      </w:r>
      <w:r>
        <w:rPr>
          <w:rFonts w:ascii="Times New Roman" w:eastAsia="Times New Roman"/>
        </w:rPr>
        <w:t xml:space="preserve">JVM </w:t>
      </w:r>
      <w:r>
        <w:rPr>
          <w:spacing w:val="-6"/>
        </w:rPr>
        <w:t>机制，而是直接向操作系统申请，</w:t>
      </w:r>
      <w:r>
        <w:rPr>
          <w:rFonts w:ascii="Times New Roman" w:eastAsia="Times New Roman"/>
          <w:spacing w:val="-6"/>
        </w:rPr>
        <w:t xml:space="preserve">JVM </w:t>
      </w:r>
      <w:r>
        <w:rPr>
          <w:spacing w:val="-3"/>
        </w:rPr>
        <w:t>对于内存的清理是无法准确指定</w:t>
      </w:r>
      <w:r>
        <w:rPr>
          <w:spacing w:val="-3"/>
          <w:w w:val="100"/>
        </w:rPr>
        <w:t>时间点的，因此无法实现精确的释放</w:t>
      </w:r>
      <w:r>
        <w:rPr>
          <w:spacing w:val="-106"/>
          <w:w w:val="100"/>
        </w:rPr>
        <w:t>）</w:t>
      </w:r>
      <w:r>
        <w:rPr>
          <w:spacing w:val="-3"/>
          <w:w w:val="100"/>
        </w:rPr>
        <w:t>，而且序列化的数据占用的空间可以被精确计算，所</w:t>
      </w:r>
      <w:r>
        <w:rPr>
          <w:spacing w:val="-3"/>
        </w:rPr>
        <w:t>以相比堆内内存来说降低了管理的难度，也降低了误差。</w:t>
      </w:r>
    </w:p>
    <w:p>
      <w:pPr>
        <w:pStyle w:val="7"/>
        <w:spacing w:line="417" w:lineRule="auto"/>
        <w:ind w:left="140" w:right="407" w:firstLine="419"/>
      </w:pPr>
      <w:r>
        <w:rPr>
          <w:spacing w:val="-10"/>
        </w:rPr>
        <w:t xml:space="preserve">在默认情况下堆外内存并不启用，可通过配置 </w:t>
      </w:r>
      <w:r>
        <w:rPr>
          <w:rFonts w:ascii="Times New Roman" w:eastAsia="Times New Roman"/>
          <w:color w:val="FF0000"/>
        </w:rPr>
        <w:t>spark.memory.offHeap.enabled</w:t>
      </w:r>
      <w:r>
        <w:rPr>
          <w:rFonts w:ascii="Times New Roman" w:eastAsia="Times New Roman"/>
          <w:color w:val="FF0000"/>
          <w:spacing w:val="52"/>
        </w:rPr>
        <w:t xml:space="preserve"> </w:t>
      </w:r>
      <w:r>
        <w:rPr>
          <w:spacing w:val="-3"/>
        </w:rPr>
        <w:t xml:space="preserve">参数启用， 并由 </w:t>
      </w:r>
      <w:r>
        <w:rPr>
          <w:rFonts w:ascii="Times New Roman" w:eastAsia="Times New Roman"/>
          <w:color w:val="FF0000"/>
          <w:spacing w:val="-3"/>
        </w:rPr>
        <w:t xml:space="preserve">spark.memory.offHeap.size </w:t>
      </w:r>
      <w:r>
        <w:rPr>
          <w:spacing w:val="-8"/>
        </w:rPr>
        <w:t xml:space="preserve">参数设定堆外空间的大小。除了没有 </w:t>
      </w:r>
      <w:r>
        <w:rPr>
          <w:rFonts w:ascii="Times New Roman" w:eastAsia="Times New Roman"/>
        </w:rPr>
        <w:t>other</w:t>
      </w:r>
      <w:r>
        <w:rPr>
          <w:rFonts w:ascii="Times New Roman" w:eastAsia="Times New Roman"/>
          <w:spacing w:val="52"/>
        </w:rPr>
        <w:t xml:space="preserve"> </w:t>
      </w:r>
      <w:r>
        <w:rPr>
          <w:spacing w:val="-10"/>
        </w:rPr>
        <w:t>空间，堆外内存</w:t>
      </w:r>
      <w:r>
        <w:rPr>
          <w:spacing w:val="-5"/>
        </w:rPr>
        <w:t>与堆内内存的划分方式相同，所有运行中的并发任务共享存储内存和执行内存。</w:t>
      </w:r>
    </w:p>
    <w:p>
      <w:pPr>
        <w:pStyle w:val="3"/>
        <w:numPr>
          <w:ilvl w:val="1"/>
          <w:numId w:val="21"/>
        </w:numPr>
        <w:tabs>
          <w:tab w:val="left" w:pos="633"/>
        </w:tabs>
        <w:spacing w:before="33" w:after="0" w:line="240" w:lineRule="auto"/>
        <w:ind w:left="632" w:right="0" w:hanging="492"/>
        <w:jc w:val="left"/>
        <w:rPr>
          <w:rFonts w:hint="eastAsia" w:ascii="宋体" w:eastAsia="宋体"/>
        </w:rPr>
      </w:pPr>
      <w:r>
        <w:rPr>
          <w:rFonts w:hint="eastAsia" w:ascii="宋体" w:eastAsia="宋体"/>
        </w:rPr>
        <w:t>内存空间分配</w:t>
      </w:r>
    </w:p>
    <w:p>
      <w:pPr>
        <w:pStyle w:val="5"/>
        <w:numPr>
          <w:ilvl w:val="0"/>
          <w:numId w:val="23"/>
        </w:numPr>
        <w:tabs>
          <w:tab w:val="left" w:pos="565"/>
          <w:tab w:val="left" w:pos="566"/>
        </w:tabs>
        <w:spacing w:before="155" w:after="0" w:line="240" w:lineRule="auto"/>
        <w:ind w:left="565" w:right="0" w:hanging="425"/>
        <w:jc w:val="left"/>
        <w:rPr>
          <w:rFonts w:hint="eastAsia" w:ascii="宋体" w:eastAsia="宋体"/>
        </w:rPr>
      </w:pPr>
      <w:r>
        <w:rPr>
          <w:rFonts w:hint="eastAsia" w:ascii="宋体" w:eastAsia="宋体"/>
        </w:rPr>
        <w:t>静态内存管理</w:t>
      </w:r>
    </w:p>
    <w:p>
      <w:pPr>
        <w:pStyle w:val="7"/>
        <w:spacing w:before="120"/>
        <w:ind w:left="560"/>
      </w:pPr>
      <w:r>
        <w:t xml:space="preserve">在 </w:t>
      </w:r>
      <w:r>
        <w:rPr>
          <w:rFonts w:ascii="Times New Roman" w:eastAsia="Times New Roman"/>
        </w:rPr>
        <w:t xml:space="preserve">Spark </w:t>
      </w:r>
      <w:r>
        <w:t>最初采用的静态内存管理机制下，存储内存、执行内存和其他内存的大小在</w:t>
      </w:r>
    </w:p>
    <w:p>
      <w:pPr>
        <w:pStyle w:val="7"/>
        <w:spacing w:before="6"/>
        <w:rPr>
          <w:sz w:val="15"/>
        </w:rPr>
      </w:pPr>
    </w:p>
    <w:p>
      <w:pPr>
        <w:pStyle w:val="7"/>
        <w:spacing w:before="1" w:line="417" w:lineRule="auto"/>
        <w:ind w:left="140" w:right="513"/>
      </w:pPr>
      <w:r>
        <w:drawing>
          <wp:anchor distT="0" distB="0" distL="0" distR="0" simplePos="0" relativeHeight="251661312" behindDoc="0" locked="0" layoutInCell="1" allowOverlap="1">
            <wp:simplePos x="0" y="0"/>
            <wp:positionH relativeFrom="page">
              <wp:posOffset>1855470</wp:posOffset>
            </wp:positionH>
            <wp:positionV relativeFrom="paragraph">
              <wp:posOffset>629920</wp:posOffset>
            </wp:positionV>
            <wp:extent cx="3883660" cy="2376170"/>
            <wp:effectExtent l="0" t="0" r="0" b="0"/>
            <wp:wrapTopAndBottom/>
            <wp:docPr id="4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jpeg"/>
                    <pic:cNvPicPr>
                      <a:picLocks noChangeAspect="1"/>
                    </pic:cNvPicPr>
                  </pic:nvPicPr>
                  <pic:blipFill>
                    <a:blip r:embed="rId46" cstate="print"/>
                    <a:stretch>
                      <a:fillRect/>
                    </a:stretch>
                  </pic:blipFill>
                  <pic:spPr>
                    <a:xfrm>
                      <a:off x="0" y="0"/>
                      <a:ext cx="3883951" cy="2376297"/>
                    </a:xfrm>
                    <a:prstGeom prst="rect">
                      <a:avLst/>
                    </a:prstGeom>
                  </pic:spPr>
                </pic:pic>
              </a:graphicData>
            </a:graphic>
          </wp:anchor>
        </w:drawing>
      </w:r>
      <w:r>
        <w:rPr>
          <w:rFonts w:ascii="Times New Roman" w:eastAsia="Times New Roman"/>
        </w:rPr>
        <w:t xml:space="preserve">Spark </w:t>
      </w:r>
      <w:r>
        <w:t>应用程序运行期间均为固定的，但用户可以应用程序启动前进行配置，堆内内存的分配如图所示：</w:t>
      </w:r>
    </w:p>
    <w:p>
      <w:pPr>
        <w:pStyle w:val="7"/>
        <w:spacing w:before="112" w:after="109"/>
        <w:ind w:left="140"/>
        <w:jc w:val="both"/>
      </w:pPr>
      <w:r>
        <w:t xml:space="preserve">可以看到，可用的堆内内存的大小需要按照下列方式计算： </w:t>
      </w:r>
    </w:p>
    <w:p>
      <w:pPr>
        <w:pStyle w:val="7"/>
        <w:ind w:left="111"/>
        <w:rPr>
          <w:sz w:val="20"/>
        </w:rPr>
      </w:pPr>
      <w:r>
        <w:rPr>
          <w:sz w:val="20"/>
        </w:rPr>
        <w:pict>
          <v:shape id="_x0000_s1156" o:spid="_x0000_s1156" o:spt="202" type="#_x0000_t202" style="height:43.6pt;width:418.3pt;" fillcolor="#DFDFDF" filled="t" stroked="f" coordsize="21600,21600">
            <v:path/>
            <v:fill on="t" focussize="0,0"/>
            <v:stroke on="f" joinstyle="miter"/>
            <v:imagedata o:title=""/>
            <o:lock v:ext="edit"/>
            <v:textbox inset="0mm,0mm,0mm,0mm">
              <w:txbxContent>
                <w:p>
                  <w:pPr>
                    <w:spacing w:before="3" w:line="285" w:lineRule="auto"/>
                    <w:ind w:left="28" w:right="0" w:firstLine="0"/>
                    <w:jc w:val="left"/>
                    <w:rPr>
                      <w:rFonts w:ascii="Courier New" w:eastAsia="Courier New"/>
                      <w:sz w:val="16"/>
                    </w:rPr>
                  </w:pPr>
                  <w:r>
                    <w:rPr>
                      <w:sz w:val="16"/>
                    </w:rPr>
                    <w:t xml:space="preserve">可用的存储内存 </w:t>
                  </w:r>
                  <w:r>
                    <w:rPr>
                      <w:rFonts w:ascii="Courier New" w:eastAsia="Courier New"/>
                      <w:sz w:val="16"/>
                    </w:rPr>
                    <w:t>= systemMaxMemory * spark.storage.memoryFraction * spark.storage.safety Fraction</w:t>
                  </w:r>
                </w:p>
                <w:p>
                  <w:pPr>
                    <w:spacing w:before="0" w:line="185" w:lineRule="exact"/>
                    <w:ind w:left="28" w:right="0" w:firstLine="0"/>
                    <w:jc w:val="left"/>
                    <w:rPr>
                      <w:rFonts w:ascii="Courier New" w:eastAsia="Courier New"/>
                      <w:sz w:val="16"/>
                    </w:rPr>
                  </w:pPr>
                  <w:r>
                    <w:rPr>
                      <w:sz w:val="16"/>
                    </w:rPr>
                    <w:t xml:space="preserve">可用的执行内存 </w:t>
                  </w:r>
                  <w:r>
                    <w:rPr>
                      <w:rFonts w:ascii="Courier New" w:eastAsia="Courier New"/>
                      <w:sz w:val="16"/>
                    </w:rPr>
                    <w:t>= systemMaxMemory * spark.shuffle.memoryFraction * spark.shuffle.safety</w:t>
                  </w:r>
                </w:p>
                <w:p>
                  <w:pPr>
                    <w:spacing w:before="39"/>
                    <w:ind w:left="28" w:right="0" w:firstLine="0"/>
                    <w:jc w:val="left"/>
                    <w:rPr>
                      <w:rFonts w:ascii="Courier New"/>
                      <w:sz w:val="16"/>
                    </w:rPr>
                  </w:pPr>
                  <w:r>
                    <w:rPr>
                      <w:rFonts w:ascii="Courier New"/>
                      <w:sz w:val="16"/>
                    </w:rPr>
                    <w:t>Fraction</w:t>
                  </w:r>
                </w:p>
              </w:txbxContent>
            </v:textbox>
            <w10:wrap type="none"/>
            <w10:anchorlock/>
          </v:shape>
        </w:pict>
      </w:r>
    </w:p>
    <w:p>
      <w:pPr>
        <w:pStyle w:val="7"/>
        <w:spacing w:before="71" w:line="417" w:lineRule="auto"/>
        <w:ind w:left="140" w:right="511"/>
        <w:jc w:val="both"/>
      </w:pPr>
      <w:r>
        <w:rPr>
          <w:spacing w:val="-8"/>
        </w:rPr>
        <w:t xml:space="preserve">其中 </w:t>
      </w:r>
      <w:r>
        <w:rPr>
          <w:rFonts w:ascii="Times New Roman" w:hAnsi="Times New Roman" w:eastAsia="Times New Roman"/>
        </w:rPr>
        <w:t xml:space="preserve">systemMaxMemory </w:t>
      </w:r>
      <w:r>
        <w:rPr>
          <w:spacing w:val="-5"/>
        </w:rPr>
        <w:t xml:space="preserve">取决于当前 </w:t>
      </w:r>
      <w:r>
        <w:rPr>
          <w:rFonts w:ascii="Times New Roman" w:hAnsi="Times New Roman" w:eastAsia="Times New Roman"/>
        </w:rPr>
        <w:t xml:space="preserve">JVM </w:t>
      </w:r>
      <w:r>
        <w:rPr>
          <w:spacing w:val="-3"/>
        </w:rPr>
        <w:t>堆内内存的大小，最后可用的执行内存或者存储</w:t>
      </w:r>
      <w:r>
        <w:rPr>
          <w:spacing w:val="-7"/>
        </w:rPr>
        <w:t xml:space="preserve">内存要在此基础上与各自的 </w:t>
      </w:r>
      <w:r>
        <w:rPr>
          <w:rFonts w:ascii="Times New Roman" w:hAnsi="Times New Roman" w:eastAsia="Times New Roman"/>
        </w:rPr>
        <w:t xml:space="preserve">memoryFraction </w:t>
      </w:r>
      <w:r>
        <w:rPr>
          <w:spacing w:val="-15"/>
        </w:rPr>
        <w:t xml:space="preserve">参数和 </w:t>
      </w:r>
      <w:r>
        <w:rPr>
          <w:rFonts w:ascii="Times New Roman" w:hAnsi="Times New Roman" w:eastAsia="Times New Roman"/>
        </w:rPr>
        <w:t xml:space="preserve">safetyFraction </w:t>
      </w:r>
      <w:r>
        <w:rPr>
          <w:spacing w:val="-10"/>
        </w:rPr>
        <w:t>参数相乘得出。上述计算</w:t>
      </w:r>
      <w:r>
        <w:rPr>
          <w:spacing w:val="-7"/>
        </w:rPr>
        <w:t xml:space="preserve">公式中的两个 </w:t>
      </w:r>
      <w:r>
        <w:rPr>
          <w:rFonts w:ascii="Times New Roman" w:hAnsi="Times New Roman" w:eastAsia="Times New Roman"/>
        </w:rPr>
        <w:t xml:space="preserve">safetyFraction </w:t>
      </w:r>
      <w:r>
        <w:t xml:space="preserve">参数，其意义在于在逻辑上预留出 </w:t>
      </w:r>
      <w:r>
        <w:rPr>
          <w:rFonts w:ascii="Times New Roman" w:hAnsi="Times New Roman" w:eastAsia="Times New Roman"/>
        </w:rPr>
        <w:t xml:space="preserve">1-safetyFraction </w:t>
      </w:r>
      <w:r>
        <w:t>这么一块</w:t>
      </w:r>
      <w:r>
        <w:rPr>
          <w:spacing w:val="1"/>
        </w:rPr>
        <w:t xml:space="preserve">保险区域，降低因实际内存超出当前预设范围而导致 </w:t>
      </w:r>
      <w:r>
        <w:rPr>
          <w:rFonts w:ascii="Times New Roman" w:hAnsi="Times New Roman" w:eastAsia="Times New Roman"/>
        </w:rPr>
        <w:t xml:space="preserve">OOM </w:t>
      </w:r>
      <w:r>
        <w:t>的风险（</w:t>
      </w:r>
      <w:r>
        <w:rPr>
          <w:spacing w:val="-2"/>
        </w:rPr>
        <w:t>上文提到，对于非序</w:t>
      </w:r>
      <w:r>
        <w:rPr>
          <w:spacing w:val="-3"/>
        </w:rPr>
        <w:t>列化对象的内存采样估算会产生误差</w:t>
      </w:r>
      <w:r>
        <w:rPr>
          <w:spacing w:val="-106"/>
        </w:rPr>
        <w:t>）</w:t>
      </w:r>
      <w:r>
        <w:rPr>
          <w:spacing w:val="-3"/>
        </w:rPr>
        <w:t>。值得注意的是，这个预留的保险区域仅仅是一种逻</w:t>
      </w:r>
      <w:r>
        <w:rPr>
          <w:spacing w:val="-2"/>
        </w:rPr>
        <w:t xml:space="preserve">辑上的规划，在具体使用时 </w:t>
      </w:r>
      <w:r>
        <w:rPr>
          <w:rFonts w:ascii="Times New Roman" w:hAnsi="Times New Roman" w:eastAsia="Times New Roman"/>
        </w:rPr>
        <w:t xml:space="preserve">Spark </w:t>
      </w:r>
      <w:r>
        <w:t>并没有区别对待，和</w:t>
      </w:r>
      <w:r>
        <w:rPr>
          <w:rFonts w:ascii="Times New Roman" w:hAnsi="Times New Roman" w:eastAsia="Times New Roman"/>
        </w:rPr>
        <w:t>”</w:t>
      </w:r>
      <w:r>
        <w:t>其它内存</w:t>
      </w:r>
      <w:r>
        <w:rPr>
          <w:rFonts w:ascii="Times New Roman" w:hAnsi="Times New Roman" w:eastAsia="Times New Roman"/>
        </w:rPr>
        <w:t>”</w:t>
      </w:r>
      <w:r>
        <w:rPr>
          <w:spacing w:val="3"/>
        </w:rPr>
        <w:t xml:space="preserve">一样交给了 </w:t>
      </w:r>
      <w:r>
        <w:rPr>
          <w:rFonts w:ascii="Times New Roman" w:hAnsi="Times New Roman" w:eastAsia="Times New Roman"/>
        </w:rPr>
        <w:t xml:space="preserve">JVM </w:t>
      </w:r>
      <w:r>
        <w:t>去管理。</w:t>
      </w:r>
    </w:p>
    <w:p>
      <w:pPr>
        <w:spacing w:after="0" w:line="417" w:lineRule="auto"/>
        <w:jc w:val="both"/>
        <w:sectPr>
          <w:pgSz w:w="11910" w:h="16840"/>
          <w:pgMar w:top="1620" w:right="1280" w:bottom="1260" w:left="1660" w:header="852" w:footer="1064" w:gutter="0"/>
          <w:cols w:space="720" w:num="1"/>
        </w:sectPr>
      </w:pPr>
    </w:p>
    <w:p>
      <w:pPr>
        <w:pStyle w:val="7"/>
        <w:spacing w:before="49" w:line="417" w:lineRule="auto"/>
        <w:ind w:left="140" w:right="513"/>
        <w:jc w:val="both"/>
      </w:pPr>
      <w:r>
        <w:rPr>
          <w:rFonts w:ascii="Times New Roman" w:eastAsia="Times New Roman"/>
        </w:rPr>
        <w:t xml:space="preserve">Storage </w:t>
      </w:r>
      <w:r>
        <w:rPr>
          <w:spacing w:val="-12"/>
        </w:rPr>
        <w:t xml:space="preserve">内存和 </w:t>
      </w:r>
      <w:r>
        <w:rPr>
          <w:rFonts w:ascii="Times New Roman" w:eastAsia="Times New Roman"/>
        </w:rPr>
        <w:t xml:space="preserve">Execution </w:t>
      </w:r>
      <w:r>
        <w:rPr>
          <w:spacing w:val="-6"/>
        </w:rPr>
        <w:t xml:space="preserve">内存都有预留空间，目的是防止 </w:t>
      </w:r>
      <w:r>
        <w:rPr>
          <w:rFonts w:ascii="Times New Roman" w:eastAsia="Times New Roman"/>
        </w:rPr>
        <w:t>OOM</w:t>
      </w:r>
      <w:r>
        <w:rPr>
          <w:spacing w:val="-12"/>
        </w:rPr>
        <w:t xml:space="preserve">，因为 </w:t>
      </w:r>
      <w:r>
        <w:rPr>
          <w:rFonts w:ascii="Times New Roman" w:eastAsia="Times New Roman"/>
        </w:rPr>
        <w:t xml:space="preserve">Spark </w:t>
      </w:r>
      <w:r>
        <w:rPr>
          <w:spacing w:val="-2"/>
        </w:rPr>
        <w:t>堆内内存大小</w:t>
      </w:r>
      <w:r>
        <w:rPr>
          <w:spacing w:val="-3"/>
        </w:rPr>
        <w:t>的记录是不准确的，需要留出保险区域。</w:t>
      </w:r>
    </w:p>
    <w:p>
      <w:pPr>
        <w:pStyle w:val="7"/>
        <w:spacing w:line="417" w:lineRule="auto"/>
        <w:ind w:left="140" w:right="511"/>
        <w:jc w:val="both"/>
      </w:pPr>
      <w:r>
        <w:drawing>
          <wp:anchor distT="0" distB="0" distL="0" distR="0" simplePos="0" relativeHeight="251661312" behindDoc="0" locked="0" layoutInCell="1" allowOverlap="1">
            <wp:simplePos x="0" y="0"/>
            <wp:positionH relativeFrom="page">
              <wp:posOffset>2802890</wp:posOffset>
            </wp:positionH>
            <wp:positionV relativeFrom="paragraph">
              <wp:posOffset>921385</wp:posOffset>
            </wp:positionV>
            <wp:extent cx="2837815" cy="1823085"/>
            <wp:effectExtent l="0" t="0" r="0" b="0"/>
            <wp:wrapTopAndBottom/>
            <wp:docPr id="4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jpeg"/>
                    <pic:cNvPicPr>
                      <a:picLocks noChangeAspect="1"/>
                    </pic:cNvPicPr>
                  </pic:nvPicPr>
                  <pic:blipFill>
                    <a:blip r:embed="rId47" cstate="print"/>
                    <a:stretch>
                      <a:fillRect/>
                    </a:stretch>
                  </pic:blipFill>
                  <pic:spPr>
                    <a:xfrm>
                      <a:off x="0" y="0"/>
                      <a:ext cx="2837722" cy="1823085"/>
                    </a:xfrm>
                    <a:prstGeom prst="rect">
                      <a:avLst/>
                    </a:prstGeom>
                  </pic:spPr>
                </pic:pic>
              </a:graphicData>
            </a:graphic>
          </wp:anchor>
        </w:drawing>
      </w:r>
      <w:r>
        <w:rPr>
          <w:spacing w:val="-9"/>
        </w:rPr>
        <w:t xml:space="preserve">堆外的空间分配较为简单，只有存储内存和执行内存，如下图所示。可用的执行内存和存储内存占用的空间大小直接由参数 </w:t>
      </w:r>
      <w:r>
        <w:rPr>
          <w:rFonts w:ascii="Times New Roman" w:eastAsia="Times New Roman"/>
        </w:rPr>
        <w:t xml:space="preserve">spark.memory.storageFraction </w:t>
      </w:r>
      <w:r>
        <w:rPr>
          <w:spacing w:val="-11"/>
        </w:rPr>
        <w:t>决定，由于堆外内存占用的空</w:t>
      </w:r>
      <w:r>
        <w:rPr>
          <w:spacing w:val="-6"/>
        </w:rPr>
        <w:t>间可以被精确计算，所以无需再设定保险区域。</w:t>
      </w:r>
    </w:p>
    <w:p>
      <w:pPr>
        <w:pStyle w:val="7"/>
        <w:spacing w:before="173" w:line="417" w:lineRule="auto"/>
        <w:ind w:left="140" w:right="511"/>
        <w:jc w:val="both"/>
      </w:pPr>
      <w:r>
        <w:rPr>
          <w:spacing w:val="-7"/>
        </w:rPr>
        <w:t xml:space="preserve">静态内存管理机制实现起来较为简单，但如果用户不熟悉 </w:t>
      </w:r>
      <w:r>
        <w:rPr>
          <w:rFonts w:ascii="Times New Roman" w:hAnsi="Times New Roman" w:eastAsia="Times New Roman"/>
        </w:rPr>
        <w:t xml:space="preserve">Spark </w:t>
      </w:r>
      <w:r>
        <w:rPr>
          <w:spacing w:val="-7"/>
        </w:rPr>
        <w:t>的存储机制，或没有根据具体的数据规模和计算任务或做相应的配置，很容易造成</w:t>
      </w:r>
      <w:r>
        <w:rPr>
          <w:rFonts w:ascii="Times New Roman" w:hAnsi="Times New Roman" w:eastAsia="Times New Roman"/>
          <w:spacing w:val="-3"/>
        </w:rPr>
        <w:t>”</w:t>
      </w:r>
      <w:r>
        <w:rPr>
          <w:spacing w:val="-6"/>
        </w:rPr>
        <w:t>一半海水，一半火焰</w:t>
      </w:r>
      <w:r>
        <w:rPr>
          <w:rFonts w:ascii="Times New Roman" w:hAnsi="Times New Roman" w:eastAsia="Times New Roman"/>
        </w:rPr>
        <w:t>”</w:t>
      </w:r>
      <w:r>
        <w:rPr>
          <w:spacing w:val="-6"/>
        </w:rPr>
        <w:t>的局面，即存</w:t>
      </w:r>
      <w:r>
        <w:rPr>
          <w:spacing w:val="-9"/>
        </w:rPr>
        <w:t>储内存和执行内存中的一方剩余大量的空间，而另一方却早早被占满，不得不淘汰或移出旧</w:t>
      </w:r>
      <w:r>
        <w:rPr>
          <w:spacing w:val="-12"/>
        </w:rPr>
        <w:t>的内容以存储新的内容。由于新的内存管理机制的出现，这种方式目前已经很少有开发者使</w:t>
      </w:r>
      <w:r>
        <w:rPr>
          <w:spacing w:val="-6"/>
        </w:rPr>
        <w:t>用，出于兼容旧版本的应用程序的目的，</w:t>
      </w:r>
      <w:r>
        <w:rPr>
          <w:rFonts w:ascii="Times New Roman" w:hAnsi="Times New Roman" w:eastAsia="Times New Roman"/>
        </w:rPr>
        <w:t>Spark</w:t>
      </w:r>
      <w:r>
        <w:rPr>
          <w:rFonts w:ascii="Times New Roman" w:hAnsi="Times New Roman" w:eastAsia="Times New Roman"/>
          <w:spacing w:val="52"/>
        </w:rPr>
        <w:t xml:space="preserve"> </w:t>
      </w:r>
      <w:r>
        <w:rPr>
          <w:spacing w:val="-3"/>
        </w:rPr>
        <w:t>仍然保留了它的实现。</w:t>
      </w:r>
    </w:p>
    <w:p>
      <w:pPr>
        <w:pStyle w:val="5"/>
        <w:numPr>
          <w:ilvl w:val="0"/>
          <w:numId w:val="23"/>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统一内存管理</w:t>
      </w:r>
    </w:p>
    <w:p>
      <w:pPr>
        <w:pStyle w:val="7"/>
        <w:spacing w:before="7"/>
        <w:rPr>
          <w:b/>
          <w:sz w:val="15"/>
        </w:rPr>
      </w:pPr>
    </w:p>
    <w:p>
      <w:pPr>
        <w:pStyle w:val="7"/>
        <w:spacing w:line="417" w:lineRule="auto"/>
        <w:ind w:left="140" w:right="511" w:firstLine="419"/>
        <w:jc w:val="both"/>
      </w:pPr>
      <w:r>
        <w:drawing>
          <wp:anchor distT="0" distB="0" distL="0" distR="0" simplePos="0" relativeHeight="251661312" behindDoc="0" locked="0" layoutInCell="1" allowOverlap="1">
            <wp:simplePos x="0" y="0"/>
            <wp:positionH relativeFrom="page">
              <wp:posOffset>1893570</wp:posOffset>
            </wp:positionH>
            <wp:positionV relativeFrom="paragraph">
              <wp:posOffset>925830</wp:posOffset>
            </wp:positionV>
            <wp:extent cx="3728720" cy="2084705"/>
            <wp:effectExtent l="0" t="0" r="0" b="0"/>
            <wp:wrapTopAndBottom/>
            <wp:docPr id="4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jpeg"/>
                    <pic:cNvPicPr>
                      <a:picLocks noChangeAspect="1"/>
                    </pic:cNvPicPr>
                  </pic:nvPicPr>
                  <pic:blipFill>
                    <a:blip r:embed="rId48" cstate="print"/>
                    <a:stretch>
                      <a:fillRect/>
                    </a:stretch>
                  </pic:blipFill>
                  <pic:spPr>
                    <a:xfrm>
                      <a:off x="0" y="0"/>
                      <a:ext cx="3728715" cy="2084832"/>
                    </a:xfrm>
                    <a:prstGeom prst="rect">
                      <a:avLst/>
                    </a:prstGeom>
                  </pic:spPr>
                </pic:pic>
              </a:graphicData>
            </a:graphic>
          </wp:anchor>
        </w:drawing>
      </w:r>
      <w:r>
        <w:rPr>
          <w:rFonts w:ascii="Times New Roman" w:eastAsia="Times New Roman"/>
        </w:rPr>
        <w:t xml:space="preserve">Spark1.6 </w:t>
      </w:r>
      <w:r>
        <w:t>之后引入的统一内存管理机制，与静态内存管理的区别在于存储内存和执行</w:t>
      </w:r>
      <w:r>
        <w:rPr>
          <w:spacing w:val="-10"/>
        </w:rPr>
        <w:t>内存共享同一块空间，可以动态占用对方的空闲区域，统一内存管理的堆内内存结构如图所示：</w:t>
      </w:r>
    </w:p>
    <w:p>
      <w:pPr>
        <w:pStyle w:val="7"/>
        <w:spacing w:before="1"/>
        <w:rPr>
          <w:sz w:val="14"/>
        </w:rPr>
      </w:pPr>
    </w:p>
    <w:p>
      <w:pPr>
        <w:pStyle w:val="7"/>
        <w:spacing w:before="1"/>
        <w:ind w:left="140"/>
        <w:jc w:val="both"/>
      </w:pPr>
      <w:r>
        <w:t xml:space="preserve">统一内存管理的堆外内存结构如下图所示： </w:t>
      </w:r>
    </w:p>
    <w:p>
      <w:pPr>
        <w:spacing w:after="0"/>
        <w:jc w:val="both"/>
        <w:sectPr>
          <w:pgSz w:w="11910" w:h="16840"/>
          <w:pgMar w:top="1620" w:right="1280" w:bottom="1260" w:left="1660" w:header="852" w:footer="1064" w:gutter="0"/>
          <w:cols w:space="720" w:num="1"/>
        </w:sectPr>
      </w:pPr>
    </w:p>
    <w:p>
      <w:pPr>
        <w:pStyle w:val="7"/>
        <w:ind w:left="1353"/>
        <w:rPr>
          <w:sz w:val="20"/>
        </w:rPr>
      </w:pPr>
      <w:r>
        <w:rPr>
          <w:sz w:val="20"/>
        </w:rPr>
        <w:drawing>
          <wp:inline distT="0" distB="0" distL="0" distR="0">
            <wp:extent cx="3747770" cy="1802130"/>
            <wp:effectExtent l="0" t="0" r="0" b="0"/>
            <wp:docPr id="5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jpeg"/>
                    <pic:cNvPicPr>
                      <a:picLocks noChangeAspect="1"/>
                    </pic:cNvPicPr>
                  </pic:nvPicPr>
                  <pic:blipFill>
                    <a:blip r:embed="rId49" cstate="print"/>
                    <a:stretch>
                      <a:fillRect/>
                    </a:stretch>
                  </pic:blipFill>
                  <pic:spPr>
                    <a:xfrm>
                      <a:off x="0" y="0"/>
                      <a:ext cx="3748364" cy="1802511"/>
                    </a:xfrm>
                    <a:prstGeom prst="rect">
                      <a:avLst/>
                    </a:prstGeom>
                  </pic:spPr>
                </pic:pic>
              </a:graphicData>
            </a:graphic>
          </wp:inline>
        </w:drawing>
      </w:r>
    </w:p>
    <w:p>
      <w:pPr>
        <w:pStyle w:val="7"/>
        <w:spacing w:before="10"/>
        <w:rPr>
          <w:sz w:val="5"/>
        </w:rPr>
      </w:pPr>
    </w:p>
    <w:p>
      <w:pPr>
        <w:pStyle w:val="7"/>
        <w:spacing w:before="71"/>
        <w:ind w:left="140"/>
      </w:pPr>
      <w:r>
        <w:t>其中最重要的优化在于动态占用机制，其规则如下：</w:t>
      </w:r>
    </w:p>
    <w:p>
      <w:pPr>
        <w:pStyle w:val="7"/>
        <w:spacing w:before="8"/>
        <w:rPr>
          <w:sz w:val="15"/>
        </w:rPr>
      </w:pPr>
    </w:p>
    <w:p>
      <w:pPr>
        <w:pStyle w:val="14"/>
        <w:numPr>
          <w:ilvl w:val="0"/>
          <w:numId w:val="24"/>
        </w:numPr>
        <w:tabs>
          <w:tab w:val="left" w:pos="565"/>
          <w:tab w:val="left" w:pos="566"/>
        </w:tabs>
        <w:spacing w:before="0" w:after="0" w:line="417" w:lineRule="auto"/>
        <w:ind w:left="565" w:right="513" w:hanging="425"/>
        <w:jc w:val="left"/>
        <w:rPr>
          <w:sz w:val="21"/>
        </w:rPr>
      </w:pPr>
      <w:r>
        <w:rPr>
          <w:spacing w:val="-3"/>
          <w:w w:val="100"/>
          <w:sz w:val="21"/>
        </w:rPr>
        <w:t>设定基本的存储内存和执行内存区域</w:t>
      </w:r>
      <w:r>
        <w:rPr>
          <w:w w:val="100"/>
          <w:sz w:val="21"/>
        </w:rPr>
        <w:t>（</w:t>
      </w:r>
      <w:r>
        <w:rPr>
          <w:rFonts w:ascii="Times New Roman" w:eastAsia="Times New Roman"/>
          <w:spacing w:val="-1"/>
          <w:w w:val="100"/>
          <w:sz w:val="21"/>
        </w:rPr>
        <w:t>spar</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w:t>
      </w:r>
      <w:r>
        <w:rPr>
          <w:rFonts w:ascii="Times New Roman" w:eastAsia="Times New Roman"/>
          <w:spacing w:val="-3"/>
          <w:w w:val="100"/>
          <w:sz w:val="21"/>
        </w:rPr>
        <w:t>.</w:t>
      </w:r>
      <w:r>
        <w:rPr>
          <w:rFonts w:ascii="Times New Roman" w:eastAsia="Times New Roman"/>
          <w:spacing w:val="-1"/>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ageF</w:t>
      </w:r>
      <w:r>
        <w:rPr>
          <w:rFonts w:ascii="Times New Roman" w:eastAsia="Times New Roman"/>
          <w:spacing w:val="-1"/>
          <w:w w:val="100"/>
          <w:sz w:val="21"/>
        </w:rPr>
        <w:t>r</w:t>
      </w:r>
      <w:r>
        <w:rPr>
          <w:rFonts w:ascii="Times New Roman" w:eastAsia="Times New Roman"/>
          <w:w w:val="100"/>
          <w:sz w:val="21"/>
        </w:rPr>
        <w:t>ac</w:t>
      </w:r>
      <w:r>
        <w:rPr>
          <w:rFonts w:ascii="Times New Roman" w:eastAsia="Times New Roman"/>
          <w:spacing w:val="-2"/>
          <w:w w:val="100"/>
          <w:sz w:val="21"/>
        </w:rPr>
        <w:t>ti</w:t>
      </w:r>
      <w:r>
        <w:rPr>
          <w:rFonts w:ascii="Times New Roman" w:eastAsia="Times New Roman"/>
          <w:w w:val="100"/>
          <w:sz w:val="21"/>
        </w:rPr>
        <w:t>on</w:t>
      </w:r>
      <w:r>
        <w:rPr>
          <w:rFonts w:ascii="Times New Roman" w:eastAsia="Times New Roman"/>
          <w:sz w:val="21"/>
        </w:rPr>
        <w:t xml:space="preserve"> </w:t>
      </w:r>
      <w:r>
        <w:rPr>
          <w:spacing w:val="-2"/>
          <w:w w:val="100"/>
          <w:sz w:val="21"/>
        </w:rPr>
        <w:t>参数</w:t>
      </w:r>
      <w:r>
        <w:rPr>
          <w:spacing w:val="-106"/>
          <w:w w:val="100"/>
          <w:sz w:val="21"/>
        </w:rPr>
        <w:t>）</w:t>
      </w:r>
      <w:r>
        <w:rPr>
          <w:spacing w:val="-3"/>
          <w:w w:val="100"/>
          <w:sz w:val="21"/>
        </w:rPr>
        <w:t>，该设定确定</w:t>
      </w:r>
      <w:r>
        <w:rPr>
          <w:spacing w:val="-3"/>
          <w:sz w:val="21"/>
        </w:rPr>
        <w:t>了双方各自拥有的空间的范围；</w:t>
      </w:r>
    </w:p>
    <w:p>
      <w:pPr>
        <w:pStyle w:val="14"/>
        <w:numPr>
          <w:ilvl w:val="0"/>
          <w:numId w:val="24"/>
        </w:numPr>
        <w:tabs>
          <w:tab w:val="left" w:pos="565"/>
          <w:tab w:val="left" w:pos="566"/>
        </w:tabs>
        <w:spacing w:before="0" w:after="0" w:line="417" w:lineRule="auto"/>
        <w:ind w:left="565" w:right="511" w:hanging="425"/>
        <w:jc w:val="left"/>
        <w:rPr>
          <w:sz w:val="21"/>
        </w:rPr>
      </w:pPr>
      <w:r>
        <w:rPr>
          <w:spacing w:val="-10"/>
          <w:sz w:val="21"/>
        </w:rPr>
        <w:t>双方的空间都不足时，则存储到硬盘；若己方空间不足而对方空余时，可借用对方的空间</w:t>
      </w:r>
      <w:r>
        <w:rPr>
          <w:rFonts w:ascii="Times New Roman" w:eastAsia="Times New Roman"/>
          <w:spacing w:val="-10"/>
          <w:sz w:val="21"/>
        </w:rPr>
        <w:t>;</w:t>
      </w:r>
      <w:r>
        <w:rPr>
          <w:spacing w:val="-10"/>
          <w:sz w:val="21"/>
        </w:rPr>
        <w:t>（</w:t>
      </w:r>
      <w:r>
        <w:rPr>
          <w:spacing w:val="-6"/>
          <w:sz w:val="21"/>
        </w:rPr>
        <w:t xml:space="preserve">存储空间不足是指不足以放下一个完整的 </w:t>
      </w:r>
      <w:r>
        <w:rPr>
          <w:rFonts w:ascii="Times New Roman" w:eastAsia="Times New Roman"/>
          <w:sz w:val="21"/>
        </w:rPr>
        <w:t>Block</w:t>
      </w:r>
      <w:r>
        <w:rPr>
          <w:sz w:val="21"/>
        </w:rPr>
        <w:t>）</w:t>
      </w:r>
    </w:p>
    <w:p>
      <w:pPr>
        <w:pStyle w:val="14"/>
        <w:numPr>
          <w:ilvl w:val="0"/>
          <w:numId w:val="24"/>
        </w:numPr>
        <w:tabs>
          <w:tab w:val="left" w:pos="565"/>
          <w:tab w:val="left" w:pos="566"/>
        </w:tabs>
        <w:spacing w:before="0" w:after="0" w:line="417" w:lineRule="auto"/>
        <w:ind w:left="565" w:right="511" w:hanging="425"/>
        <w:jc w:val="left"/>
        <w:rPr>
          <w:sz w:val="21"/>
        </w:rPr>
      </w:pPr>
      <w:r>
        <w:rPr>
          <w:spacing w:val="-8"/>
          <w:sz w:val="21"/>
        </w:rPr>
        <w:t>执行内存的空间被对方占用后，可让对方将占用的部分转存到硬盘，然后</w:t>
      </w:r>
      <w:r>
        <w:rPr>
          <w:rFonts w:ascii="Times New Roman" w:hAnsi="Times New Roman" w:eastAsia="Times New Roman"/>
          <w:sz w:val="21"/>
        </w:rPr>
        <w:t>”</w:t>
      </w:r>
      <w:r>
        <w:rPr>
          <w:spacing w:val="-2"/>
          <w:sz w:val="21"/>
        </w:rPr>
        <w:t>归还</w:t>
      </w:r>
      <w:r>
        <w:rPr>
          <w:rFonts w:ascii="Times New Roman" w:hAnsi="Times New Roman" w:eastAsia="Times New Roman"/>
          <w:sz w:val="21"/>
        </w:rPr>
        <w:t>”</w:t>
      </w:r>
      <w:r>
        <w:rPr>
          <w:spacing w:val="-2"/>
          <w:sz w:val="21"/>
        </w:rPr>
        <w:t>借用的空间；</w:t>
      </w:r>
    </w:p>
    <w:p>
      <w:pPr>
        <w:pStyle w:val="14"/>
        <w:numPr>
          <w:ilvl w:val="0"/>
          <w:numId w:val="24"/>
        </w:numPr>
        <w:tabs>
          <w:tab w:val="left" w:pos="565"/>
          <w:tab w:val="left" w:pos="566"/>
        </w:tabs>
        <w:spacing w:before="0" w:after="0" w:line="417" w:lineRule="auto"/>
        <w:ind w:left="565" w:right="513" w:hanging="425"/>
        <w:jc w:val="left"/>
        <w:rPr>
          <w:sz w:val="21"/>
        </w:rPr>
      </w:pPr>
      <w:r>
        <w:rPr>
          <w:spacing w:val="-4"/>
          <w:sz w:val="21"/>
        </w:rPr>
        <w:t>存储内存的空间被对方占用后，无法让对方</w:t>
      </w:r>
      <w:r>
        <w:rPr>
          <w:rFonts w:ascii="Times New Roman" w:hAnsi="Times New Roman" w:eastAsia="Times New Roman"/>
          <w:sz w:val="21"/>
        </w:rPr>
        <w:t>”</w:t>
      </w:r>
      <w:r>
        <w:rPr>
          <w:spacing w:val="-2"/>
          <w:sz w:val="21"/>
        </w:rPr>
        <w:t>归还</w:t>
      </w:r>
      <w:r>
        <w:rPr>
          <w:rFonts w:ascii="Times New Roman" w:hAnsi="Times New Roman" w:eastAsia="Times New Roman"/>
          <w:spacing w:val="-4"/>
          <w:sz w:val="21"/>
        </w:rPr>
        <w:t>”</w:t>
      </w:r>
      <w:r>
        <w:rPr>
          <w:spacing w:val="-1"/>
          <w:sz w:val="21"/>
        </w:rPr>
        <w:t xml:space="preserve">，因为需要考虑 </w:t>
      </w:r>
      <w:r>
        <w:rPr>
          <w:rFonts w:ascii="Times New Roman" w:hAnsi="Times New Roman" w:eastAsia="Times New Roman"/>
          <w:sz w:val="21"/>
        </w:rPr>
        <w:t>Shuffle</w:t>
      </w:r>
      <w:r>
        <w:rPr>
          <w:rFonts w:ascii="Times New Roman" w:hAnsi="Times New Roman" w:eastAsia="Times New Roman"/>
          <w:spacing w:val="8"/>
          <w:sz w:val="21"/>
        </w:rPr>
        <w:t xml:space="preserve"> </w:t>
      </w:r>
      <w:r>
        <w:rPr>
          <w:spacing w:val="-3"/>
          <w:sz w:val="21"/>
        </w:rPr>
        <w:t>过程中的很多因素，实现起来较为复杂。</w:t>
      </w:r>
    </w:p>
    <w:p>
      <w:pPr>
        <w:pStyle w:val="7"/>
        <w:ind w:left="140"/>
      </w:pPr>
      <w:r>
        <w:t xml:space="preserve">统一内存管理的动态占用机制如图所示： </w:t>
      </w:r>
    </w:p>
    <w:p>
      <w:pPr>
        <w:pStyle w:val="7"/>
        <w:spacing w:before="8"/>
        <w:rPr>
          <w:sz w:val="16"/>
        </w:rPr>
      </w:pPr>
      <w:r>
        <w:drawing>
          <wp:anchor distT="0" distB="0" distL="0" distR="0" simplePos="0" relativeHeight="251661312" behindDoc="0" locked="0" layoutInCell="1" allowOverlap="1">
            <wp:simplePos x="0" y="0"/>
            <wp:positionH relativeFrom="page">
              <wp:posOffset>1636395</wp:posOffset>
            </wp:positionH>
            <wp:positionV relativeFrom="paragraph">
              <wp:posOffset>160020</wp:posOffset>
            </wp:positionV>
            <wp:extent cx="4274185" cy="1733550"/>
            <wp:effectExtent l="0" t="0" r="0" b="0"/>
            <wp:wrapTopAndBottom/>
            <wp:docPr id="5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jpeg"/>
                    <pic:cNvPicPr>
                      <a:picLocks noChangeAspect="1"/>
                    </pic:cNvPicPr>
                  </pic:nvPicPr>
                  <pic:blipFill>
                    <a:blip r:embed="rId50" cstate="print"/>
                    <a:stretch>
                      <a:fillRect/>
                    </a:stretch>
                  </pic:blipFill>
                  <pic:spPr>
                    <a:xfrm>
                      <a:off x="0" y="0"/>
                      <a:ext cx="4274359" cy="1733550"/>
                    </a:xfrm>
                    <a:prstGeom prst="rect">
                      <a:avLst/>
                    </a:prstGeom>
                  </pic:spPr>
                </pic:pic>
              </a:graphicData>
            </a:graphic>
          </wp:anchor>
        </w:drawing>
      </w:r>
    </w:p>
    <w:p>
      <w:pPr>
        <w:pStyle w:val="7"/>
        <w:spacing w:before="142" w:line="417" w:lineRule="auto"/>
        <w:ind w:left="140" w:right="511"/>
        <w:jc w:val="both"/>
        <w:rPr>
          <w:rFonts w:hint="eastAsia" w:eastAsia="宋体"/>
          <w:b/>
          <w:bCs/>
          <w:spacing w:val="-3"/>
          <w:lang w:eastAsia="zh-CN"/>
        </w:rPr>
      </w:pPr>
      <w:r>
        <w:rPr>
          <w:rFonts w:hint="eastAsia"/>
          <w:b/>
          <w:bCs/>
          <w:spacing w:val="-3"/>
          <w:lang w:eastAsia="zh-CN"/>
        </w:rPr>
        <w:t>（</w:t>
      </w:r>
      <w:r>
        <w:rPr>
          <w:rFonts w:hint="eastAsia"/>
          <w:b/>
          <w:bCs/>
          <w:spacing w:val="-3"/>
          <w:lang w:val="en-US" w:eastAsia="zh-CN"/>
        </w:rPr>
        <w:t>第二幅内存可以被丢弃，说明即使正常流程都有可能丢数据，</w:t>
      </w:r>
      <w:r>
        <w:rPr>
          <w:rFonts w:hint="eastAsia"/>
          <w:b/>
          <w:bCs/>
          <w:spacing w:val="-3"/>
          <w:highlight w:val="yellow"/>
          <w:lang w:val="en-US" w:eastAsia="zh-CN"/>
        </w:rPr>
        <w:t>所有持久化操作cache()不能切断血缘关系</w:t>
      </w:r>
      <w:r>
        <w:rPr>
          <w:rFonts w:hint="eastAsia"/>
          <w:b/>
          <w:bCs/>
          <w:spacing w:val="-3"/>
          <w:lang w:val="en-US" w:eastAsia="zh-CN"/>
        </w:rPr>
        <w:t>，第二幅图存储内存可以丢弃，第三幅图执行内存不能丢弃这次因为执行内存是shuffle的操作，进行统计分析的数字，存储内存丢了大不了重新执行一遍</w:t>
      </w:r>
      <w:r>
        <w:rPr>
          <w:rFonts w:hint="eastAsia"/>
          <w:b/>
          <w:bCs/>
          <w:spacing w:val="-3"/>
          <w:lang w:eastAsia="zh-CN"/>
        </w:rPr>
        <w:t>）</w:t>
      </w:r>
    </w:p>
    <w:p>
      <w:pPr>
        <w:pStyle w:val="7"/>
        <w:spacing w:before="142" w:line="417" w:lineRule="auto"/>
        <w:ind w:left="140" w:right="511"/>
        <w:jc w:val="both"/>
      </w:pPr>
      <w:r>
        <w:rPr>
          <w:spacing w:val="-3"/>
        </w:rPr>
        <w:t>凭借统一内存管理机制，</w:t>
      </w:r>
      <w:r>
        <w:rPr>
          <w:rFonts w:ascii="Times New Roman" w:eastAsia="Times New Roman"/>
        </w:rPr>
        <w:t xml:space="preserve">Spark </w:t>
      </w:r>
      <w:r>
        <w:rPr>
          <w:spacing w:val="-3"/>
        </w:rPr>
        <w:t>在一定程度</w:t>
      </w:r>
      <w:bookmarkStart w:id="3" w:name="cache持久化不能切断血缘"/>
      <w:bookmarkEnd w:id="3"/>
      <w:r>
        <w:rPr>
          <w:spacing w:val="-3"/>
        </w:rPr>
        <w:t>上提高了堆内和堆外内存资源的利用率，降低了</w:t>
      </w:r>
      <w:r>
        <w:rPr>
          <w:spacing w:val="-9"/>
        </w:rPr>
        <w:t xml:space="preserve">开发者维护 </w:t>
      </w:r>
      <w:r>
        <w:rPr>
          <w:rFonts w:ascii="Times New Roman" w:eastAsia="Times New Roman"/>
        </w:rPr>
        <w:t xml:space="preserve">Spark </w:t>
      </w:r>
      <w:r>
        <w:rPr>
          <w:spacing w:val="-9"/>
        </w:rPr>
        <w:t>内存的难度，但并不意味着开发者可以高枕无忧。如果存储内存的空间太</w:t>
      </w:r>
      <w:r>
        <w:rPr>
          <w:spacing w:val="-10"/>
        </w:rPr>
        <w:t>大或者说缓存的数据过多，反而会导致频繁的全量垃圾回收，降低任务执行时的性能，因为</w:t>
      </w:r>
      <w:r>
        <w:rPr>
          <w:spacing w:val="-18"/>
        </w:rPr>
        <w:t xml:space="preserve">缓存的 </w:t>
      </w:r>
      <w:r>
        <w:rPr>
          <w:rFonts w:ascii="Times New Roman" w:eastAsia="Times New Roman"/>
        </w:rPr>
        <w:t xml:space="preserve">RDD </w:t>
      </w:r>
      <w:r>
        <w:rPr>
          <w:spacing w:val="-5"/>
        </w:rPr>
        <w:t>数据通常都是</w:t>
      </w:r>
      <w:r>
        <w:rPr>
          <w:spacing w:val="-5"/>
          <w:highlight w:val="yellow"/>
        </w:rPr>
        <w:t>长期驻留内存</w:t>
      </w:r>
      <w:r>
        <w:rPr>
          <w:spacing w:val="-5"/>
        </w:rPr>
        <w:t xml:space="preserve">的。所以要想充分发挥 </w:t>
      </w:r>
      <w:r>
        <w:rPr>
          <w:rFonts w:ascii="Times New Roman" w:eastAsia="Times New Roman"/>
        </w:rPr>
        <w:t xml:space="preserve">Spark </w:t>
      </w:r>
      <w:r>
        <w:rPr>
          <w:spacing w:val="-3"/>
        </w:rPr>
        <w:t>的性能，需要开发者进一步了解存储内存和执行内存各自的管理方式和实现原理。</w:t>
      </w:r>
    </w:p>
    <w:p>
      <w:pPr>
        <w:spacing w:after="0" w:line="417" w:lineRule="auto"/>
        <w:jc w:val="both"/>
        <w:sectPr>
          <w:pgSz w:w="11910" w:h="16840"/>
          <w:pgMar w:top="1580" w:right="1280" w:bottom="1260" w:left="1660" w:header="852" w:footer="1064" w:gutter="0"/>
          <w:cols w:space="720" w:num="1"/>
        </w:sectPr>
      </w:pPr>
    </w:p>
    <w:p>
      <w:pPr>
        <w:pStyle w:val="3"/>
        <w:numPr>
          <w:ilvl w:val="1"/>
          <w:numId w:val="21"/>
        </w:numPr>
        <w:tabs>
          <w:tab w:val="left" w:pos="633"/>
        </w:tabs>
        <w:spacing w:before="82" w:after="0" w:line="240" w:lineRule="auto"/>
        <w:ind w:left="632" w:right="0" w:hanging="492"/>
        <w:jc w:val="left"/>
        <w:rPr>
          <w:rFonts w:hint="eastAsia" w:ascii="宋体" w:eastAsia="宋体"/>
        </w:rPr>
      </w:pPr>
      <w:r>
        <w:rPr>
          <w:rFonts w:hint="eastAsia" w:ascii="宋体" w:eastAsia="宋体"/>
        </w:rPr>
        <w:t>存储内存管理</w:t>
      </w:r>
    </w:p>
    <w:p>
      <w:pPr>
        <w:pStyle w:val="5"/>
        <w:numPr>
          <w:ilvl w:val="0"/>
          <w:numId w:val="25"/>
        </w:numPr>
        <w:tabs>
          <w:tab w:val="left" w:pos="565"/>
          <w:tab w:val="left" w:pos="566"/>
        </w:tabs>
        <w:spacing w:before="232" w:after="0" w:line="240" w:lineRule="auto"/>
        <w:ind w:left="565" w:right="0" w:hanging="425"/>
        <w:jc w:val="left"/>
        <w:rPr>
          <w:rFonts w:hint="eastAsia" w:ascii="宋体" w:eastAsia="宋体"/>
        </w:rPr>
      </w:pPr>
      <w:r>
        <w:t>RDD</w:t>
      </w:r>
      <w:r>
        <w:rPr>
          <w:spacing w:val="-1"/>
        </w:rPr>
        <w:t xml:space="preserve"> </w:t>
      </w:r>
      <w:r>
        <w:rPr>
          <w:rFonts w:hint="eastAsia" w:ascii="宋体" w:eastAsia="宋体"/>
        </w:rPr>
        <w:t>的持久化机制</w:t>
      </w:r>
    </w:p>
    <w:p>
      <w:pPr>
        <w:pStyle w:val="7"/>
        <w:spacing w:before="7"/>
        <w:rPr>
          <w:b/>
          <w:sz w:val="15"/>
        </w:rPr>
      </w:pPr>
    </w:p>
    <w:p>
      <w:pPr>
        <w:pStyle w:val="7"/>
        <w:spacing w:line="417" w:lineRule="auto"/>
        <w:ind w:left="140" w:right="412" w:firstLine="419"/>
        <w:jc w:val="both"/>
      </w:pPr>
      <w:r>
        <w:rPr>
          <w:spacing w:val="-15"/>
          <w:w w:val="100"/>
        </w:rPr>
        <w:t>弹性分布式数据集</w:t>
      </w:r>
      <w:r>
        <w:rPr>
          <w:w w:val="100"/>
        </w:rPr>
        <w:t>（</w:t>
      </w:r>
      <w:r>
        <w:rPr>
          <w:rFonts w:ascii="Times New Roman" w:eastAsia="Times New Roman"/>
          <w:spacing w:val="-2"/>
          <w:w w:val="100"/>
        </w:rPr>
        <w:t>RDD</w:t>
      </w:r>
      <w:r>
        <w:rPr>
          <w:spacing w:val="-99"/>
          <w:w w:val="100"/>
        </w:rPr>
        <w:t>）</w:t>
      </w:r>
      <w:r>
        <w:rPr>
          <w:w w:val="100"/>
        </w:rPr>
        <w:t>作为</w:t>
      </w:r>
      <w:r>
        <w:rPr>
          <w:spacing w:val="-2"/>
        </w:rPr>
        <w:t xml:space="preserve"> </w:t>
      </w:r>
      <w:r>
        <w:rPr>
          <w:rFonts w:ascii="Times New Roman" w:eastAsia="Times New Roman"/>
          <w:spacing w:val="-1"/>
          <w:w w:val="100"/>
        </w:rPr>
        <w:t>Spar</w:t>
      </w:r>
      <w:r>
        <w:rPr>
          <w:rFonts w:ascii="Times New Roman" w:eastAsia="Times New Roman"/>
          <w:w w:val="100"/>
        </w:rPr>
        <w:t>k</w:t>
      </w:r>
      <w:r>
        <w:rPr>
          <w:rFonts w:ascii="Times New Roman" w:eastAsia="Times New Roman"/>
          <w:spacing w:val="-1"/>
        </w:rPr>
        <w:t xml:space="preserve">  </w:t>
      </w:r>
      <w:r>
        <w:rPr>
          <w:spacing w:val="-17"/>
          <w:w w:val="100"/>
        </w:rPr>
        <w:t>最根本的数据抽象，是只读的分区记录</w:t>
      </w:r>
      <w:r>
        <w:rPr>
          <w:spacing w:val="-2"/>
          <w:w w:val="100"/>
        </w:rPr>
        <w:t>（</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spacing w:val="-2"/>
          <w:w w:val="100"/>
        </w:rPr>
        <w:t>titi</w:t>
      </w:r>
      <w:r>
        <w:rPr>
          <w:rFonts w:ascii="Times New Roman" w:eastAsia="Times New Roman"/>
          <w:w w:val="100"/>
        </w:rPr>
        <w:t>o</w:t>
      </w:r>
      <w:r>
        <w:rPr>
          <w:rFonts w:ascii="Times New Roman" w:eastAsia="Times New Roman"/>
          <w:spacing w:val="-1"/>
          <w:w w:val="100"/>
        </w:rPr>
        <w:t>n</w:t>
      </w:r>
      <w:r>
        <w:rPr>
          <w:w w:val="100"/>
        </w:rPr>
        <w:t>）</w:t>
      </w:r>
      <w:r>
        <w:rPr>
          <w:spacing w:val="-6"/>
        </w:rPr>
        <w:t xml:space="preserve">的集合，只能基于在稳定物理存储中的数据集上创建，或者在其他已有的 </w:t>
      </w:r>
      <w:r>
        <w:rPr>
          <w:rFonts w:ascii="Times New Roman" w:eastAsia="Times New Roman"/>
        </w:rPr>
        <w:t>RDD</w:t>
      </w:r>
      <w:r>
        <w:rPr>
          <w:rFonts w:ascii="Times New Roman" w:eastAsia="Times New Roman"/>
          <w:spacing w:val="12"/>
        </w:rPr>
        <w:t xml:space="preserve"> </w:t>
      </w:r>
      <w:r>
        <w:rPr>
          <w:spacing w:val="-3"/>
        </w:rPr>
        <w:t>上执行转换</w:t>
      </w:r>
    </w:p>
    <w:p>
      <w:pPr>
        <w:pStyle w:val="7"/>
        <w:spacing w:line="417" w:lineRule="auto"/>
        <w:ind w:left="140" w:right="513"/>
      </w:pPr>
      <w:r>
        <w:rPr>
          <w:spacing w:val="-3"/>
        </w:rPr>
        <w:t>（</w:t>
      </w:r>
      <w:r>
        <w:rPr>
          <w:rFonts w:ascii="Times New Roman" w:eastAsia="Times New Roman"/>
          <w:spacing w:val="-3"/>
        </w:rPr>
        <w:t>Transformation</w:t>
      </w:r>
      <w:r>
        <w:rPr>
          <w:spacing w:val="-3"/>
        </w:rPr>
        <w:t>）</w:t>
      </w:r>
      <w:r>
        <w:rPr>
          <w:spacing w:val="-8"/>
        </w:rPr>
        <w:t xml:space="preserve">操作产生一个新的 </w:t>
      </w:r>
      <w:r>
        <w:rPr>
          <w:rFonts w:ascii="Times New Roman" w:eastAsia="Times New Roman"/>
          <w:spacing w:val="-2"/>
        </w:rPr>
        <w:t>RDD</w:t>
      </w:r>
      <w:r>
        <w:rPr>
          <w:spacing w:val="-14"/>
        </w:rPr>
        <w:t xml:space="preserve">。转换后的 </w:t>
      </w:r>
      <w:r>
        <w:rPr>
          <w:rFonts w:ascii="Times New Roman" w:eastAsia="Times New Roman"/>
        </w:rPr>
        <w:t>RDD</w:t>
      </w:r>
      <w:r>
        <w:rPr>
          <w:rFonts w:ascii="Times New Roman" w:eastAsia="Times New Roman"/>
          <w:spacing w:val="10"/>
        </w:rPr>
        <w:t xml:space="preserve"> </w:t>
      </w:r>
      <w:r>
        <w:rPr>
          <w:spacing w:val="10"/>
        </w:rPr>
        <w:t>与原始的</w:t>
      </w:r>
      <w:r>
        <w:rPr>
          <w:rFonts w:ascii="Times New Roman" w:eastAsia="Times New Roman"/>
        </w:rPr>
        <w:t>RDD</w:t>
      </w:r>
      <w:r>
        <w:rPr>
          <w:rFonts w:ascii="Times New Roman" w:eastAsia="Times New Roman"/>
          <w:spacing w:val="8"/>
        </w:rPr>
        <w:t xml:space="preserve"> </w:t>
      </w:r>
      <w:r>
        <w:rPr>
          <w:spacing w:val="-3"/>
        </w:rPr>
        <w:t>之间产生的依赖</w:t>
      </w:r>
      <w:r>
        <w:rPr>
          <w:spacing w:val="-10"/>
          <w:w w:val="100"/>
        </w:rPr>
        <w:t>关系，构成了血统</w:t>
      </w:r>
      <w:r>
        <w:rPr>
          <w:spacing w:val="-1"/>
          <w:w w:val="100"/>
        </w:rPr>
        <w:t>（</w:t>
      </w:r>
      <w:r>
        <w:rPr>
          <w:rFonts w:ascii="Times New Roman" w:eastAsia="Times New Roman"/>
          <w:w w:val="100"/>
        </w:rPr>
        <w:t>Li</w:t>
      </w:r>
      <w:r>
        <w:rPr>
          <w:rFonts w:ascii="Times New Roman" w:eastAsia="Times New Roman"/>
          <w:spacing w:val="-3"/>
          <w:w w:val="100"/>
        </w:rPr>
        <w:t>n</w:t>
      </w:r>
      <w:r>
        <w:rPr>
          <w:rFonts w:ascii="Times New Roman" w:eastAsia="Times New Roman"/>
          <w:w w:val="100"/>
        </w:rPr>
        <w:t>ea</w:t>
      </w:r>
      <w:r>
        <w:rPr>
          <w:rFonts w:ascii="Times New Roman" w:eastAsia="Times New Roman"/>
          <w:spacing w:val="-3"/>
          <w:w w:val="100"/>
        </w:rPr>
        <w:t>g</w:t>
      </w:r>
      <w:r>
        <w:rPr>
          <w:rFonts w:ascii="Times New Roman" w:eastAsia="Times New Roman"/>
          <w:w w:val="100"/>
        </w:rPr>
        <w:t>e</w:t>
      </w:r>
      <w:r>
        <w:rPr>
          <w:spacing w:val="-106"/>
          <w:w w:val="100"/>
        </w:rPr>
        <w:t>）</w:t>
      </w:r>
      <w:r>
        <w:rPr>
          <w:spacing w:val="-12"/>
          <w:w w:val="100"/>
        </w:rPr>
        <w:t>。凭借血统，</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xml:space="preserve">  </w:t>
      </w:r>
      <w:r>
        <w:rPr>
          <w:spacing w:val="5"/>
          <w:w w:val="100"/>
        </w:rPr>
        <w:t>保证了每一个</w:t>
      </w:r>
      <w:r>
        <w:rPr>
          <w:rFonts w:ascii="Times New Roman" w:eastAsia="Times New Roman"/>
          <w:spacing w:val="-2"/>
          <w:w w:val="100"/>
        </w:rPr>
        <w:t>R</w:t>
      </w:r>
      <w:r>
        <w:rPr>
          <w:rFonts w:ascii="Times New Roman" w:eastAsia="Times New Roman"/>
          <w:w w:val="100"/>
        </w:rPr>
        <w:t>DD</w:t>
      </w:r>
      <w:r>
        <w:rPr>
          <w:rFonts w:ascii="Times New Roman" w:eastAsia="Times New Roman"/>
          <w:spacing w:val="-1"/>
        </w:rPr>
        <w:t xml:space="preserve"> </w:t>
      </w:r>
      <w:r>
        <w:rPr>
          <w:spacing w:val="-6"/>
          <w:w w:val="100"/>
        </w:rPr>
        <w:t>都可以被重新恢复。但</w:t>
      </w:r>
    </w:p>
    <w:p>
      <w:pPr>
        <w:pStyle w:val="7"/>
        <w:ind w:left="140"/>
      </w:pPr>
      <w:r>
        <w:rPr>
          <w:rFonts w:ascii="Times New Roman" w:eastAsia="Times New Roman"/>
        </w:rPr>
        <w:t>RDD</w:t>
      </w:r>
      <w:r>
        <w:rPr>
          <w:rFonts w:ascii="Times New Roman" w:eastAsia="Times New Roman"/>
          <w:spacing w:val="36"/>
        </w:rPr>
        <w:t xml:space="preserve"> </w:t>
      </w:r>
      <w:r>
        <w:rPr>
          <w:spacing w:val="-4"/>
        </w:rPr>
        <w:t xml:space="preserve">的所有转换都是惰性的，即只有当一个返回结果给 </w:t>
      </w:r>
      <w:r>
        <w:rPr>
          <w:rFonts w:ascii="Times New Roman" w:eastAsia="Times New Roman"/>
        </w:rPr>
        <w:t>Driver</w:t>
      </w:r>
      <w:r>
        <w:rPr>
          <w:rFonts w:ascii="Times New Roman" w:eastAsia="Times New Roman"/>
          <w:spacing w:val="35"/>
        </w:rPr>
        <w:t xml:space="preserve"> </w:t>
      </w:r>
      <w:r>
        <w:rPr>
          <w:spacing w:val="-3"/>
        </w:rPr>
        <w:t>的行动</w:t>
      </w:r>
      <w:r>
        <w:t>（</w:t>
      </w:r>
      <w:r>
        <w:rPr>
          <w:rFonts w:ascii="Times New Roman" w:eastAsia="Times New Roman"/>
        </w:rPr>
        <w:t>Action</w:t>
      </w:r>
      <w:r>
        <w:t>）</w:t>
      </w:r>
      <w:r>
        <w:rPr>
          <w:spacing w:val="-3"/>
        </w:rPr>
        <w:t>发生时，</w:t>
      </w:r>
    </w:p>
    <w:p>
      <w:pPr>
        <w:pStyle w:val="7"/>
        <w:spacing w:before="7"/>
        <w:rPr>
          <w:sz w:val="15"/>
        </w:rPr>
      </w:pPr>
    </w:p>
    <w:p>
      <w:pPr>
        <w:pStyle w:val="7"/>
        <w:ind w:left="140"/>
      </w:pPr>
      <w:r>
        <w:rPr>
          <w:rFonts w:ascii="Times New Roman" w:eastAsia="Times New Roman"/>
        </w:rPr>
        <w:t xml:space="preserve">Spark </w:t>
      </w:r>
      <w:r>
        <w:t>才会创建任务读取</w:t>
      </w:r>
      <w:r>
        <w:rPr>
          <w:rFonts w:ascii="Times New Roman" w:eastAsia="Times New Roman"/>
        </w:rPr>
        <w:t>RDD</w:t>
      </w:r>
      <w:r>
        <w:t>，然后真正触发转换的执行。</w:t>
      </w:r>
    </w:p>
    <w:p>
      <w:pPr>
        <w:pStyle w:val="7"/>
        <w:spacing w:before="6"/>
        <w:rPr>
          <w:sz w:val="15"/>
        </w:rPr>
      </w:pPr>
    </w:p>
    <w:p>
      <w:pPr>
        <w:pStyle w:val="7"/>
        <w:spacing w:before="1" w:line="417" w:lineRule="auto"/>
        <w:ind w:left="140" w:right="511" w:firstLine="419"/>
        <w:jc w:val="both"/>
      </w:pPr>
      <w:r>
        <w:rPr>
          <w:rFonts w:ascii="Times New Roman" w:eastAsia="Times New Roman"/>
          <w:spacing w:val="-4"/>
        </w:rPr>
        <w:t>Task</w:t>
      </w:r>
      <w:r>
        <w:rPr>
          <w:rFonts w:ascii="Times New Roman" w:eastAsia="Times New Roman"/>
          <w:spacing w:val="30"/>
        </w:rPr>
        <w:t xml:space="preserve"> </w:t>
      </w:r>
      <w:r>
        <w:rPr>
          <w:spacing w:val="-10"/>
        </w:rPr>
        <w:t>在启动之初读取一个分区时，会先判断这个分区是否已经被持久化，如果没有则需</w:t>
      </w:r>
      <w:r>
        <w:rPr>
          <w:spacing w:val="-12"/>
        </w:rPr>
        <w:t xml:space="preserve">要检查 </w:t>
      </w:r>
      <w:r>
        <w:rPr>
          <w:rFonts w:ascii="Times New Roman" w:eastAsia="Times New Roman"/>
        </w:rPr>
        <w:t>Checkpoint</w:t>
      </w:r>
      <w:r>
        <w:rPr>
          <w:rFonts w:ascii="Times New Roman" w:eastAsia="Times New Roman"/>
          <w:spacing w:val="7"/>
        </w:rPr>
        <w:t xml:space="preserve"> </w:t>
      </w:r>
      <w:r>
        <w:rPr>
          <w:spacing w:val="-3"/>
        </w:rPr>
        <w:t xml:space="preserve">或按照血统重新计算。所以如果一个 </w:t>
      </w:r>
      <w:r>
        <w:rPr>
          <w:rFonts w:ascii="Times New Roman" w:eastAsia="Times New Roman"/>
        </w:rPr>
        <w:t>RDD</w:t>
      </w:r>
      <w:r>
        <w:rPr>
          <w:rFonts w:ascii="Times New Roman" w:eastAsia="Times New Roman"/>
          <w:spacing w:val="9"/>
        </w:rPr>
        <w:t xml:space="preserve"> </w:t>
      </w:r>
      <w:r>
        <w:rPr>
          <w:spacing w:val="-3"/>
        </w:rPr>
        <w:t>上要执行多次行动，可以在</w:t>
      </w:r>
      <w:r>
        <w:rPr>
          <w:spacing w:val="-2"/>
        </w:rPr>
        <w:t xml:space="preserve">第一次行动中使用 </w:t>
      </w:r>
      <w:r>
        <w:rPr>
          <w:rFonts w:ascii="Times New Roman" w:eastAsia="Times New Roman"/>
        </w:rPr>
        <w:t>persist</w:t>
      </w:r>
      <w:r>
        <w:rPr>
          <w:rFonts w:ascii="Times New Roman" w:eastAsia="Times New Roman"/>
          <w:spacing w:val="4"/>
        </w:rPr>
        <w:t xml:space="preserve"> </w:t>
      </w:r>
      <w:r>
        <w:rPr>
          <w:spacing w:val="-24"/>
        </w:rPr>
        <w:t xml:space="preserve">或 </w:t>
      </w:r>
      <w:r>
        <w:rPr>
          <w:rFonts w:ascii="Times New Roman" w:eastAsia="Times New Roman"/>
        </w:rPr>
        <w:t>cache</w:t>
      </w:r>
      <w:r>
        <w:rPr>
          <w:rFonts w:ascii="Times New Roman" w:eastAsia="Times New Roman"/>
          <w:spacing w:val="10"/>
        </w:rPr>
        <w:t xml:space="preserve"> </w:t>
      </w:r>
      <w:r>
        <w:rPr>
          <w:spacing w:val="-10"/>
        </w:rPr>
        <w:t xml:space="preserve">方法，在内存或磁盘中持久化或缓存这个 </w:t>
      </w:r>
      <w:r>
        <w:rPr>
          <w:rFonts w:ascii="Times New Roman" w:eastAsia="Times New Roman"/>
          <w:spacing w:val="-7"/>
        </w:rPr>
        <w:t>RDD</w:t>
      </w:r>
      <w:r>
        <w:rPr>
          <w:spacing w:val="-3"/>
        </w:rPr>
        <w:t>，从而在后面的行动时提升计算速度。</w:t>
      </w:r>
    </w:p>
    <w:p>
      <w:pPr>
        <w:pStyle w:val="7"/>
        <w:spacing w:line="417" w:lineRule="auto"/>
        <w:ind w:left="140" w:right="513" w:firstLine="419"/>
        <w:jc w:val="both"/>
      </w:pPr>
      <w:r>
        <w:t>事实上，</w:t>
      </w:r>
      <w:r>
        <w:rPr>
          <w:rFonts w:ascii="Times New Roman" w:eastAsia="Times New Roman"/>
        </w:rPr>
        <w:t>cache</w:t>
      </w:r>
      <w:r>
        <w:rPr>
          <w:rFonts w:ascii="Times New Roman" w:eastAsia="Times New Roman"/>
          <w:spacing w:val="8"/>
        </w:rPr>
        <w:t xml:space="preserve"> </w:t>
      </w:r>
      <w:r>
        <w:rPr>
          <w:spacing w:val="-1"/>
        </w:rPr>
        <w:t xml:space="preserve">方法是使用默认的 </w:t>
      </w:r>
      <w:r>
        <w:rPr>
          <w:rFonts w:ascii="Times New Roman" w:eastAsia="Times New Roman"/>
          <w:spacing w:val="-5"/>
        </w:rPr>
        <w:t>MEMORY_ONLY</w:t>
      </w:r>
      <w:r>
        <w:rPr>
          <w:rFonts w:ascii="Times New Roman" w:eastAsia="Times New Roman"/>
          <w:spacing w:val="5"/>
        </w:rPr>
        <w:t xml:space="preserve"> </w:t>
      </w:r>
      <w:r>
        <w:t xml:space="preserve">的存储级别将 </w:t>
      </w:r>
      <w:r>
        <w:rPr>
          <w:rFonts w:ascii="Times New Roman" w:eastAsia="Times New Roman"/>
        </w:rPr>
        <w:t>RDD</w:t>
      </w:r>
      <w:r>
        <w:rPr>
          <w:rFonts w:ascii="Times New Roman" w:eastAsia="Times New Roman"/>
          <w:spacing w:val="10"/>
        </w:rPr>
        <w:t xml:space="preserve"> </w:t>
      </w:r>
      <w:r>
        <w:rPr>
          <w:spacing w:val="-2"/>
        </w:rPr>
        <w:t>持久化到内</w:t>
      </w:r>
      <w:r>
        <w:rPr>
          <w:spacing w:val="-13"/>
        </w:rPr>
        <w:t xml:space="preserve">存，故缓存是一种特殊的持久化。 堆内和堆外存储内存的设计，便可以对缓存 </w:t>
      </w:r>
      <w:r>
        <w:rPr>
          <w:rFonts w:ascii="Times New Roman" w:eastAsia="Times New Roman"/>
        </w:rPr>
        <w:t>RDD</w:t>
      </w:r>
      <w:r>
        <w:rPr>
          <w:rFonts w:ascii="Times New Roman" w:eastAsia="Times New Roman"/>
          <w:spacing w:val="13"/>
        </w:rPr>
        <w:t xml:space="preserve"> </w:t>
      </w:r>
      <w:r>
        <w:rPr>
          <w:spacing w:val="-2"/>
        </w:rPr>
        <w:t>时使用</w:t>
      </w:r>
      <w:r>
        <w:rPr>
          <w:spacing w:val="-3"/>
        </w:rPr>
        <w:t>的内存做统一的规划和管理。</w:t>
      </w:r>
    </w:p>
    <w:p>
      <w:pPr>
        <w:pStyle w:val="7"/>
        <w:spacing w:line="417" w:lineRule="auto"/>
        <w:ind w:left="140" w:right="513" w:firstLine="419"/>
        <w:jc w:val="both"/>
      </w:pPr>
      <w:r>
        <w:rPr>
          <w:rFonts w:ascii="Times New Roman" w:eastAsia="Times New Roman"/>
        </w:rPr>
        <w:t xml:space="preserve">RDD </w:t>
      </w:r>
      <w:r>
        <w:t xml:space="preserve">的持久化由 </w:t>
      </w:r>
      <w:r>
        <w:rPr>
          <w:rFonts w:ascii="Times New Roman" w:eastAsia="Times New Roman"/>
        </w:rPr>
        <w:t xml:space="preserve">Spark </w:t>
      </w:r>
      <w:r>
        <w:rPr>
          <w:spacing w:val="-28"/>
        </w:rPr>
        <w:t xml:space="preserve">的 </w:t>
      </w:r>
      <w:r>
        <w:rPr>
          <w:rFonts w:ascii="Times New Roman" w:eastAsia="Times New Roman"/>
        </w:rPr>
        <w:t xml:space="preserve">Storage </w:t>
      </w:r>
      <w:r>
        <w:rPr>
          <w:spacing w:val="-21"/>
        </w:rPr>
        <w:t xml:space="preserve">模块负责，实现了 </w:t>
      </w:r>
      <w:r>
        <w:rPr>
          <w:rFonts w:ascii="Times New Roman" w:eastAsia="Times New Roman"/>
        </w:rPr>
        <w:t xml:space="preserve">RDD </w:t>
      </w:r>
      <w:r>
        <w:rPr>
          <w:spacing w:val="-14"/>
        </w:rPr>
        <w:t>与物理存储的解耦合。</w:t>
      </w:r>
      <w:r>
        <w:rPr>
          <w:rFonts w:ascii="Times New Roman" w:eastAsia="Times New Roman"/>
        </w:rPr>
        <w:t xml:space="preserve">Storage </w:t>
      </w:r>
      <w:r>
        <w:rPr>
          <w:spacing w:val="7"/>
        </w:rPr>
        <w:t>模块负责管理</w:t>
      </w:r>
      <w:r>
        <w:rPr>
          <w:rFonts w:ascii="Times New Roman" w:eastAsia="Times New Roman"/>
        </w:rPr>
        <w:t xml:space="preserve">Spark </w:t>
      </w:r>
      <w:r>
        <w:rPr>
          <w:spacing w:val="-8"/>
        </w:rPr>
        <w:t>在计算过程中产生的数据，将那些在内存或磁盘、在本地或远程存取数</w:t>
      </w:r>
      <w:r>
        <w:rPr>
          <w:spacing w:val="-7"/>
        </w:rPr>
        <w:t xml:space="preserve">据的功能封装了起来。在具体实现时 </w:t>
      </w:r>
      <w:r>
        <w:rPr>
          <w:rFonts w:ascii="Times New Roman" w:eastAsia="Times New Roman"/>
        </w:rPr>
        <w:t xml:space="preserve">Driver </w:t>
      </w:r>
      <w:r>
        <w:rPr>
          <w:spacing w:val="1"/>
        </w:rPr>
        <w:t xml:space="preserve">端和 </w:t>
      </w:r>
      <w:r>
        <w:rPr>
          <w:rFonts w:ascii="Times New Roman" w:eastAsia="Times New Roman"/>
        </w:rPr>
        <w:t xml:space="preserve">Executor </w:t>
      </w:r>
      <w:r>
        <w:rPr>
          <w:spacing w:val="-13"/>
        </w:rPr>
        <w:t xml:space="preserve">端的 </w:t>
      </w:r>
      <w:r>
        <w:rPr>
          <w:rFonts w:ascii="Times New Roman" w:eastAsia="Times New Roman"/>
        </w:rPr>
        <w:t xml:space="preserve">Storage </w:t>
      </w:r>
      <w:r>
        <w:rPr>
          <w:spacing w:val="-3"/>
        </w:rPr>
        <w:t>模块构成了主从式</w:t>
      </w:r>
      <w:r>
        <w:rPr>
          <w:spacing w:val="8"/>
        </w:rPr>
        <w:t>的架构，即</w:t>
      </w:r>
      <w:r>
        <w:rPr>
          <w:rFonts w:ascii="Times New Roman" w:eastAsia="Times New Roman"/>
        </w:rPr>
        <w:t xml:space="preserve">Driver </w:t>
      </w:r>
      <w:r>
        <w:rPr>
          <w:spacing w:val="25"/>
        </w:rPr>
        <w:t>端的</w:t>
      </w:r>
      <w:r>
        <w:rPr>
          <w:rFonts w:ascii="Times New Roman" w:eastAsia="Times New Roman"/>
        </w:rPr>
        <w:t xml:space="preserve">BlockManager </w:t>
      </w:r>
      <w:r>
        <w:rPr>
          <w:spacing w:val="-27"/>
        </w:rPr>
        <w:t xml:space="preserve">为 </w:t>
      </w:r>
      <w:r>
        <w:rPr>
          <w:rFonts w:ascii="Times New Roman" w:eastAsia="Times New Roman"/>
        </w:rPr>
        <w:t>Master</w:t>
      </w:r>
      <w:r>
        <w:t>，</w:t>
      </w:r>
      <w:r>
        <w:rPr>
          <w:rFonts w:ascii="Times New Roman" w:eastAsia="Times New Roman"/>
        </w:rPr>
        <w:t xml:space="preserve">Executor </w:t>
      </w:r>
      <w:r>
        <w:rPr>
          <w:spacing w:val="-19"/>
        </w:rPr>
        <w:t xml:space="preserve">端的 </w:t>
      </w:r>
      <w:r>
        <w:rPr>
          <w:rFonts w:ascii="Times New Roman" w:eastAsia="Times New Roman"/>
        </w:rPr>
        <w:t>BlockManager</w:t>
      </w:r>
      <w:r>
        <w:rPr>
          <w:rFonts w:ascii="Times New Roman" w:eastAsia="Times New Roman"/>
          <w:spacing w:val="51"/>
        </w:rPr>
        <w:t xml:space="preserve"> </w:t>
      </w:r>
      <w:r>
        <w:t xml:space="preserve">为 </w:t>
      </w:r>
      <w:r>
        <w:rPr>
          <w:rFonts w:ascii="Times New Roman" w:eastAsia="Times New Roman"/>
        </w:rPr>
        <w:t>Slave</w:t>
      </w:r>
      <w:r>
        <w:t>。</w:t>
      </w:r>
    </w:p>
    <w:p>
      <w:pPr>
        <w:pStyle w:val="7"/>
        <w:spacing w:line="417" w:lineRule="auto"/>
        <w:ind w:left="140" w:right="511"/>
        <w:jc w:val="both"/>
      </w:pPr>
      <w:r>
        <w:drawing>
          <wp:anchor distT="0" distB="0" distL="0" distR="0" simplePos="0" relativeHeight="251661312" behindDoc="0" locked="0" layoutInCell="1" allowOverlap="1">
            <wp:simplePos x="0" y="0"/>
            <wp:positionH relativeFrom="page">
              <wp:posOffset>2223770</wp:posOffset>
            </wp:positionH>
            <wp:positionV relativeFrom="paragraph">
              <wp:posOffset>1223010</wp:posOffset>
            </wp:positionV>
            <wp:extent cx="2999740" cy="1634490"/>
            <wp:effectExtent l="0" t="0" r="0" b="0"/>
            <wp:wrapTopAndBottom/>
            <wp:docPr id="5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jpeg"/>
                    <pic:cNvPicPr>
                      <a:picLocks noChangeAspect="1"/>
                    </pic:cNvPicPr>
                  </pic:nvPicPr>
                  <pic:blipFill>
                    <a:blip r:embed="rId51" cstate="print"/>
                    <a:stretch>
                      <a:fillRect/>
                    </a:stretch>
                  </pic:blipFill>
                  <pic:spPr>
                    <a:xfrm>
                      <a:off x="0" y="0"/>
                      <a:ext cx="3000044" cy="1634204"/>
                    </a:xfrm>
                    <a:prstGeom prst="rect">
                      <a:avLst/>
                    </a:prstGeom>
                  </pic:spPr>
                </pic:pic>
              </a:graphicData>
            </a:graphic>
          </wp:anchor>
        </w:drawing>
      </w:r>
      <w:r>
        <w:rPr>
          <w:rFonts w:ascii="Times New Roman" w:eastAsia="Times New Roman"/>
        </w:rPr>
        <w:t xml:space="preserve">Storage </w:t>
      </w:r>
      <w:r>
        <w:rPr>
          <w:spacing w:val="-9"/>
        </w:rPr>
        <w:t xml:space="preserve">模块在逻辑上以 </w:t>
      </w:r>
      <w:r>
        <w:rPr>
          <w:rFonts w:ascii="Times New Roman" w:eastAsia="Times New Roman"/>
        </w:rPr>
        <w:t xml:space="preserve">Block </w:t>
      </w:r>
      <w:r>
        <w:rPr>
          <w:spacing w:val="-3"/>
        </w:rPr>
        <w:t>为基本存储单位，</w:t>
      </w:r>
      <w:r>
        <w:rPr>
          <w:rFonts w:ascii="Times New Roman" w:eastAsia="Times New Roman"/>
        </w:rPr>
        <w:t xml:space="preserve">RDD </w:t>
      </w:r>
      <w:r>
        <w:rPr>
          <w:spacing w:val="-13"/>
        </w:rPr>
        <w:t xml:space="preserve">的每个 </w:t>
      </w:r>
      <w:r>
        <w:rPr>
          <w:rFonts w:ascii="Times New Roman" w:eastAsia="Times New Roman"/>
        </w:rPr>
        <w:t xml:space="preserve">Partition </w:t>
      </w:r>
      <w:r>
        <w:rPr>
          <w:spacing w:val="-3"/>
        </w:rPr>
        <w:t>经过处理后唯一对应</w:t>
      </w:r>
      <w:r>
        <w:rPr>
          <w:spacing w:val="-1"/>
        </w:rPr>
        <w:t xml:space="preserve">一个 </w:t>
      </w:r>
      <w:r>
        <w:rPr>
          <w:rFonts w:ascii="Times New Roman" w:eastAsia="Times New Roman"/>
        </w:rPr>
        <w:t>Block</w:t>
      </w:r>
      <w:r>
        <w:t>（</w:t>
      </w:r>
      <w:r>
        <w:rPr>
          <w:rFonts w:ascii="Times New Roman" w:eastAsia="Times New Roman"/>
        </w:rPr>
        <w:t xml:space="preserve">BlockId </w:t>
      </w:r>
      <w:r>
        <w:rPr>
          <w:spacing w:val="-10"/>
        </w:rPr>
        <w:t xml:space="preserve">的格式为 </w:t>
      </w:r>
      <w:r>
        <w:rPr>
          <w:rFonts w:ascii="Times New Roman" w:eastAsia="Times New Roman"/>
          <w:spacing w:val="-3"/>
        </w:rPr>
        <w:t xml:space="preserve">rdd_RDD-ID_PARTITION-ID </w:t>
      </w:r>
      <w:r>
        <w:rPr>
          <w:spacing w:val="-108"/>
        </w:rPr>
        <w:t>）</w:t>
      </w:r>
      <w:r>
        <w:rPr>
          <w:spacing w:val="-3"/>
        </w:rPr>
        <w:t>。</w:t>
      </w:r>
      <w:r>
        <w:rPr>
          <w:rFonts w:ascii="Times New Roman" w:eastAsia="Times New Roman"/>
        </w:rPr>
        <w:t xml:space="preserve">Driver </w:t>
      </w:r>
      <w:r>
        <w:rPr>
          <w:spacing w:val="-13"/>
        </w:rPr>
        <w:t xml:space="preserve">端的 </w:t>
      </w:r>
      <w:r>
        <w:rPr>
          <w:rFonts w:ascii="Times New Roman" w:eastAsia="Times New Roman"/>
        </w:rPr>
        <w:t xml:space="preserve">Master </w:t>
      </w:r>
      <w:r>
        <w:t>负责整</w:t>
      </w:r>
      <w:r>
        <w:rPr>
          <w:spacing w:val="50"/>
        </w:rPr>
        <w:t>个</w:t>
      </w:r>
      <w:r>
        <w:rPr>
          <w:rFonts w:ascii="Times New Roman" w:eastAsia="Times New Roman"/>
        </w:rPr>
        <w:t xml:space="preserve">Spark </w:t>
      </w:r>
      <w:r>
        <w:rPr>
          <w:spacing w:val="7"/>
        </w:rPr>
        <w:t>应用程序的</w:t>
      </w:r>
      <w:r>
        <w:rPr>
          <w:rFonts w:ascii="Times New Roman" w:eastAsia="Times New Roman"/>
        </w:rPr>
        <w:t xml:space="preserve">Block </w:t>
      </w:r>
      <w:r>
        <w:rPr>
          <w:spacing w:val="-15"/>
        </w:rPr>
        <w:t xml:space="preserve">的元数据信息的管理和维护，而 </w:t>
      </w:r>
      <w:r>
        <w:rPr>
          <w:rFonts w:ascii="Times New Roman" w:eastAsia="Times New Roman"/>
        </w:rPr>
        <w:t xml:space="preserve">Executor </w:t>
      </w:r>
      <w:r>
        <w:rPr>
          <w:spacing w:val="-19"/>
        </w:rPr>
        <w:t xml:space="preserve">端的 </w:t>
      </w:r>
      <w:r>
        <w:rPr>
          <w:rFonts w:ascii="Times New Roman" w:eastAsia="Times New Roman"/>
        </w:rPr>
        <w:t xml:space="preserve">Slave </w:t>
      </w:r>
      <w:r>
        <w:rPr>
          <w:spacing w:val="14"/>
        </w:rPr>
        <w:t>需要将</w:t>
      </w:r>
      <w:r>
        <w:rPr>
          <w:rFonts w:ascii="Times New Roman" w:eastAsia="Times New Roman"/>
        </w:rPr>
        <w:t xml:space="preserve">Block </w:t>
      </w:r>
      <w:r>
        <w:rPr>
          <w:spacing w:val="-8"/>
        </w:rPr>
        <w:t xml:space="preserve">的更新等状态上报到 </w:t>
      </w:r>
      <w:r>
        <w:rPr>
          <w:rFonts w:ascii="Times New Roman" w:eastAsia="Times New Roman"/>
        </w:rPr>
        <w:t>Master</w:t>
      </w:r>
      <w:r>
        <w:rPr>
          <w:spacing w:val="-10"/>
        </w:rPr>
        <w:t xml:space="preserve">，同时接收 </w:t>
      </w:r>
      <w:r>
        <w:rPr>
          <w:rFonts w:ascii="Times New Roman" w:eastAsia="Times New Roman"/>
        </w:rPr>
        <w:t xml:space="preserve">Master </w:t>
      </w:r>
      <w:r>
        <w:rPr>
          <w:spacing w:val="1"/>
        </w:rPr>
        <w:t>的命令，例如新增或删除一个</w:t>
      </w:r>
      <w:r>
        <w:rPr>
          <w:rFonts w:ascii="Times New Roman" w:eastAsia="Times New Roman"/>
        </w:rPr>
        <w:t>RDD</w:t>
      </w:r>
      <w:r>
        <w:t>。</w:t>
      </w:r>
    </w:p>
    <w:p>
      <w:pPr>
        <w:spacing w:after="0" w:line="417" w:lineRule="auto"/>
        <w:jc w:val="both"/>
        <w:sectPr>
          <w:pgSz w:w="11910" w:h="16840"/>
          <w:pgMar w:top="1620" w:right="1280" w:bottom="1260" w:left="1660" w:header="852" w:footer="1064" w:gutter="0"/>
          <w:cols w:space="720" w:num="1"/>
        </w:sectPr>
      </w:pPr>
    </w:p>
    <w:p>
      <w:pPr>
        <w:pStyle w:val="7"/>
        <w:spacing w:before="49" w:line="417" w:lineRule="auto"/>
        <w:ind w:left="140" w:right="513" w:firstLine="419"/>
      </w:pPr>
      <w:r>
        <w:pict>
          <v:shape id="_x0000_s1157" o:spid="_x0000_s1157" o:spt="202" type="#_x0000_t202" style="position:absolute;left:0pt;margin-left:88.55pt;margin-top:46.15pt;height:75.15pt;width:418.3pt;mso-position-horizontal-relative:page;z-index:-251650048;mso-width-relative:page;mso-height-relative:page;" fillcolor="#DFDFDF" filled="t" stroked="f" coordsize="21600,21600">
            <v:path/>
            <v:fill on="t" focussize="0,0"/>
            <v:stroke on="f" joinstyle="miter"/>
            <v:imagedata o:title=""/>
            <o:lock v:ext="edit"/>
            <v:textbox inset="0mm,0mm,0mm,0mm">
              <w:txbxContent>
                <w:p>
                  <w:pPr>
                    <w:spacing w:before="1"/>
                    <w:ind w:left="28" w:right="0" w:firstLine="0"/>
                    <w:jc w:val="left"/>
                    <w:rPr>
                      <w:rFonts w:ascii="Courier New"/>
                      <w:sz w:val="16"/>
                    </w:rPr>
                  </w:pPr>
                  <w:r>
                    <w:rPr>
                      <w:rFonts w:ascii="Courier New"/>
                      <w:sz w:val="16"/>
                    </w:rPr>
                    <w:t>class StorageLevel private(</w:t>
                  </w:r>
                </w:p>
                <w:p>
                  <w:pPr>
                    <w:spacing w:before="10"/>
                    <w:ind w:left="28" w:right="0" w:firstLine="0"/>
                    <w:jc w:val="left"/>
                    <w:rPr>
                      <w:sz w:val="16"/>
                    </w:rPr>
                  </w:pPr>
                  <w:r>
                    <w:rPr>
                      <w:rFonts w:ascii="Courier New" w:eastAsia="Courier New"/>
                      <w:sz w:val="16"/>
                    </w:rPr>
                    <w:t>private var _useDisk: Boolean, //</w:t>
                  </w:r>
                  <w:r>
                    <w:rPr>
                      <w:sz w:val="16"/>
                    </w:rPr>
                    <w:t>磁盘</w:t>
                  </w:r>
                </w:p>
                <w:p>
                  <w:pPr>
                    <w:spacing w:before="13" w:line="254" w:lineRule="auto"/>
                    <w:ind w:left="28" w:right="3373" w:firstLine="0"/>
                    <w:jc w:val="left"/>
                    <w:rPr>
                      <w:sz w:val="16"/>
                    </w:rPr>
                  </w:pPr>
                  <w:r>
                    <w:rPr>
                      <w:rFonts w:ascii="Courier New" w:eastAsia="Courier New"/>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2"/>
                      <w:sz w:val="16"/>
                    </w:rPr>
                    <w:t xml:space="preserve"> </w:t>
                  </w:r>
                  <w:r>
                    <w:rPr>
                      <w:rFonts w:ascii="Courier New" w:eastAsia="Courier New"/>
                      <w:sz w:val="16"/>
                    </w:rPr>
                    <w:t>_useMemory</w:t>
                  </w:r>
                  <w:r>
                    <w:rPr>
                      <w:rFonts w:ascii="Courier New" w:eastAsia="Courier New"/>
                      <w:spacing w:val="-1"/>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pacing w:val="-3"/>
                      <w:sz w:val="16"/>
                    </w:rPr>
                    <w:t>这里其实是指堆内内存</w:t>
                  </w:r>
                  <w:r>
                    <w:rPr>
                      <w:rFonts w:ascii="Courier New" w:eastAsia="Courier New"/>
                      <w:spacing w:val="-3"/>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2"/>
                      <w:sz w:val="16"/>
                    </w:rPr>
                    <w:t xml:space="preserve"> </w:t>
                  </w:r>
                  <w:r>
                    <w:rPr>
                      <w:rFonts w:ascii="Courier New" w:eastAsia="Courier New"/>
                      <w:sz w:val="16"/>
                    </w:rPr>
                    <w:t>_useOffHeap</w:t>
                  </w:r>
                  <w:r>
                    <w:rPr>
                      <w:rFonts w:ascii="Courier New" w:eastAsia="Courier New"/>
                      <w:spacing w:val="-1"/>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z w:val="16"/>
                    </w:rPr>
                    <w:t>堆外内存</w:t>
                  </w:r>
                </w:p>
                <w:p>
                  <w:pPr>
                    <w:spacing w:before="0" w:line="254" w:lineRule="auto"/>
                    <w:ind w:left="28" w:right="3562" w:firstLine="0"/>
                    <w:jc w:val="left"/>
                    <w:rPr>
                      <w:sz w:val="16"/>
                    </w:rPr>
                  </w:pPr>
                  <w:r>
                    <w:rPr>
                      <w:rFonts w:ascii="Courier New" w:eastAsia="Courier New"/>
                      <w:sz w:val="16"/>
                    </w:rPr>
                    <w:t>private</w:t>
                  </w:r>
                  <w:r>
                    <w:rPr>
                      <w:rFonts w:ascii="Courier New" w:eastAsia="Courier New"/>
                      <w:spacing w:val="-3"/>
                      <w:sz w:val="16"/>
                    </w:rPr>
                    <w:t xml:space="preserve"> </w:t>
                  </w:r>
                  <w:r>
                    <w:rPr>
                      <w:rFonts w:ascii="Courier New" w:eastAsia="Courier New"/>
                      <w:sz w:val="16"/>
                    </w:rPr>
                    <w:t>var</w:t>
                  </w:r>
                  <w:r>
                    <w:rPr>
                      <w:rFonts w:ascii="Courier New" w:eastAsia="Courier New"/>
                      <w:spacing w:val="-3"/>
                      <w:sz w:val="16"/>
                    </w:rPr>
                    <w:t xml:space="preserve"> </w:t>
                  </w:r>
                  <w:r>
                    <w:rPr>
                      <w:rFonts w:ascii="Courier New" w:eastAsia="Courier New"/>
                      <w:sz w:val="16"/>
                    </w:rPr>
                    <w:t>_deserialized</w:t>
                  </w:r>
                  <w:r>
                    <w:rPr>
                      <w:rFonts w:ascii="Courier New" w:eastAsia="Courier New"/>
                      <w:spacing w:val="-2"/>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pacing w:val="-1"/>
                      <w:sz w:val="16"/>
                    </w:rPr>
                    <w:t>是否为非序列化</w:t>
                  </w:r>
                  <w:r>
                    <w:rPr>
                      <w:rFonts w:ascii="Courier New" w:eastAsia="Courier New"/>
                      <w:spacing w:val="-1"/>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1"/>
                      <w:sz w:val="16"/>
                    </w:rPr>
                    <w:t xml:space="preserve"> </w:t>
                  </w:r>
                  <w:r>
                    <w:rPr>
                      <w:rFonts w:ascii="Courier New" w:eastAsia="Courier New"/>
                      <w:sz w:val="16"/>
                    </w:rPr>
                    <w:t>_replication</w:t>
                  </w:r>
                  <w:r>
                    <w:rPr>
                      <w:rFonts w:ascii="Courier New" w:eastAsia="Courier New"/>
                      <w:spacing w:val="-1"/>
                      <w:sz w:val="16"/>
                    </w:rPr>
                    <w:t xml:space="preserve">: </w:t>
                  </w:r>
                  <w:r>
                    <w:rPr>
                      <w:rFonts w:ascii="Courier New" w:eastAsia="Courier New"/>
                      <w:sz w:val="16"/>
                    </w:rPr>
                    <w:t>Int</w:t>
                  </w:r>
                  <w:r>
                    <w:rPr>
                      <w:rFonts w:ascii="Courier New" w:eastAsia="Courier New"/>
                      <w:spacing w:val="-2"/>
                      <w:sz w:val="16"/>
                    </w:rPr>
                    <w:t xml:space="preserve"> = </w:t>
                  </w:r>
                  <w:r>
                    <w:rPr>
                      <w:rFonts w:ascii="Courier New" w:eastAsia="Courier New"/>
                      <w:sz w:val="16"/>
                    </w:rPr>
                    <w:t>1</w:t>
                  </w:r>
                  <w:r>
                    <w:rPr>
                      <w:rFonts w:ascii="Courier New" w:eastAsia="Courier New"/>
                      <w:spacing w:val="-1"/>
                      <w:sz w:val="16"/>
                    </w:rPr>
                    <w:t xml:space="preserve"> </w:t>
                  </w:r>
                  <w:r>
                    <w:rPr>
                      <w:rFonts w:ascii="Courier New" w:eastAsia="Courier New"/>
                      <w:sz w:val="16"/>
                    </w:rPr>
                    <w:t>//</w:t>
                  </w:r>
                  <w:r>
                    <w:rPr>
                      <w:sz w:val="16"/>
                    </w:rPr>
                    <w:t>副本个数</w:t>
                  </w:r>
                </w:p>
                <w:p>
                  <w:pPr>
                    <w:spacing w:before="26"/>
                    <w:ind w:left="28" w:right="0" w:firstLine="0"/>
                    <w:jc w:val="left"/>
                    <w:rPr>
                      <w:rFonts w:ascii="Courier New"/>
                      <w:sz w:val="16"/>
                    </w:rPr>
                  </w:pPr>
                  <w:r>
                    <w:rPr>
                      <w:rFonts w:ascii="Courier New"/>
                      <w:w w:val="100"/>
                      <w:sz w:val="16"/>
                    </w:rPr>
                    <w:t>)</w:t>
                  </w:r>
                </w:p>
              </w:txbxContent>
            </v:textbox>
          </v:shape>
        </w:pict>
      </w:r>
      <w:r>
        <w:rPr>
          <w:spacing w:val="-16"/>
        </w:rPr>
        <w:t xml:space="preserve">在对 </w:t>
      </w:r>
      <w:r>
        <w:rPr>
          <w:rFonts w:ascii="Times New Roman" w:eastAsia="Times New Roman"/>
        </w:rPr>
        <w:t xml:space="preserve">RDD </w:t>
      </w:r>
      <w:r>
        <w:rPr>
          <w:spacing w:val="-3"/>
        </w:rPr>
        <w:t>持久化时，</w:t>
      </w:r>
      <w:r>
        <w:rPr>
          <w:rFonts w:ascii="Times New Roman" w:eastAsia="Times New Roman"/>
        </w:rPr>
        <w:t xml:space="preserve">Spark </w:t>
      </w:r>
      <w:r>
        <w:rPr>
          <w:spacing w:val="-12"/>
        </w:rPr>
        <w:t xml:space="preserve">规定了 </w:t>
      </w:r>
      <w:r>
        <w:rPr>
          <w:rFonts w:ascii="Times New Roman" w:eastAsia="Times New Roman"/>
          <w:spacing w:val="-5"/>
        </w:rPr>
        <w:t>MEMORY_ONLY</w:t>
      </w:r>
      <w:r>
        <w:t>、</w:t>
      </w:r>
      <w:r>
        <w:rPr>
          <w:rFonts w:ascii="Times New Roman" w:eastAsia="Times New Roman"/>
          <w:spacing w:val="-3"/>
        </w:rPr>
        <w:t xml:space="preserve">MEMORY_AND_DISK </w:t>
      </w:r>
      <w:r>
        <w:rPr>
          <w:spacing w:val="-24"/>
        </w:rPr>
        <w:t xml:space="preserve">等 </w:t>
      </w:r>
      <w:r>
        <w:rPr>
          <w:rFonts w:ascii="Times New Roman" w:eastAsia="Times New Roman"/>
        </w:rPr>
        <w:t xml:space="preserve">7 </w:t>
      </w:r>
      <w:r>
        <w:t>种</w:t>
      </w:r>
      <w:r>
        <w:rPr>
          <w:spacing w:val="-6"/>
        </w:rPr>
        <w:t xml:space="preserve">不同的存储级别，而存储级别是以下 </w:t>
      </w:r>
      <w:r>
        <w:rPr>
          <w:rFonts w:ascii="Times New Roman" w:eastAsia="Times New Roman"/>
        </w:rPr>
        <w:t xml:space="preserve">5 </w:t>
      </w:r>
      <w:r>
        <w:rPr>
          <w:spacing w:val="-3"/>
        </w:rPr>
        <w:t>个变量的组合：</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4"/>
        <w:rPr>
          <w:sz w:val="14"/>
        </w:rPr>
      </w:pPr>
    </w:p>
    <w:p>
      <w:pPr>
        <w:pStyle w:val="7"/>
        <w:spacing w:before="78"/>
        <w:ind w:left="140"/>
      </w:pPr>
      <w:r>
        <w:rPr>
          <w:rFonts w:ascii="Times New Roman" w:eastAsia="Times New Roman"/>
        </w:rPr>
        <w:t xml:space="preserve">Spark </w:t>
      </w:r>
      <w:r>
        <w:t xml:space="preserve">中 </w:t>
      </w:r>
      <w:r>
        <w:rPr>
          <w:rFonts w:ascii="Times New Roman" w:eastAsia="Times New Roman"/>
        </w:rPr>
        <w:t xml:space="preserve">7 </w:t>
      </w:r>
      <w:r>
        <w:t>种存储级别如下：</w:t>
      </w:r>
    </w:p>
    <w:p>
      <w:pPr>
        <w:pStyle w:val="7"/>
        <w:spacing w:before="6"/>
        <w:rPr>
          <w:sz w:val="6"/>
        </w:rPr>
      </w:pPr>
    </w:p>
    <w:tbl>
      <w:tblPr>
        <w:tblStyle w:val="8"/>
        <w:tblW w:w="8298" w:type="dxa"/>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50"/>
        <w:gridCol w:w="44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3850" w:type="dxa"/>
            <w:shd w:val="clear" w:color="auto" w:fill="E7E6E6"/>
          </w:tcPr>
          <w:p>
            <w:pPr>
              <w:pStyle w:val="15"/>
              <w:ind w:left="793" w:right="785"/>
              <w:jc w:val="center"/>
              <w:rPr>
                <w:b/>
                <w:sz w:val="18"/>
              </w:rPr>
            </w:pPr>
            <w:r>
              <w:rPr>
                <w:b/>
                <w:sz w:val="18"/>
              </w:rPr>
              <w:t>持久化级别</w:t>
            </w:r>
          </w:p>
        </w:tc>
        <w:tc>
          <w:tcPr>
            <w:tcW w:w="4448" w:type="dxa"/>
            <w:shd w:val="clear" w:color="auto" w:fill="E7E6E6"/>
          </w:tcPr>
          <w:p>
            <w:pPr>
              <w:pStyle w:val="15"/>
              <w:ind w:left="87" w:right="75"/>
              <w:jc w:val="center"/>
              <w:rPr>
                <w:b/>
                <w:sz w:val="18"/>
              </w:rPr>
            </w:pPr>
            <w:r>
              <w:rPr>
                <w:b/>
                <w:sz w:val="18"/>
              </w:rPr>
              <w:t>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3850" w:type="dxa"/>
          </w:tcPr>
          <w:p>
            <w:pPr>
              <w:pStyle w:val="15"/>
              <w:spacing w:before="52"/>
              <w:ind w:left="793" w:right="785"/>
              <w:jc w:val="center"/>
              <w:rPr>
                <w:rFonts w:ascii="Times New Roman"/>
                <w:sz w:val="18"/>
              </w:rPr>
            </w:pPr>
            <w:r>
              <w:rPr>
                <w:rFonts w:ascii="Times New Roman"/>
                <w:sz w:val="18"/>
              </w:rPr>
              <w:t>MEMORY_ONLY</w:t>
            </w:r>
          </w:p>
        </w:tc>
        <w:tc>
          <w:tcPr>
            <w:tcW w:w="4448" w:type="dxa"/>
          </w:tcPr>
          <w:p>
            <w:pPr>
              <w:pStyle w:val="15"/>
              <w:spacing w:line="324" w:lineRule="auto"/>
              <w:ind w:left="129" w:right="117" w:hanging="3"/>
              <w:jc w:val="center"/>
              <w:rPr>
                <w:sz w:val="18"/>
              </w:rPr>
            </w:pPr>
            <w:r>
              <w:rPr>
                <w:spacing w:val="-7"/>
                <w:sz w:val="18"/>
              </w:rPr>
              <w:t xml:space="preserve">以非序列化的 </w:t>
            </w:r>
            <w:r>
              <w:rPr>
                <w:rFonts w:ascii="Times New Roman" w:eastAsia="Times New Roman"/>
                <w:sz w:val="18"/>
              </w:rPr>
              <w:t>Java</w:t>
            </w:r>
            <w:r>
              <w:rPr>
                <w:rFonts w:ascii="Times New Roman" w:eastAsia="Times New Roman"/>
                <w:spacing w:val="-1"/>
                <w:sz w:val="18"/>
              </w:rPr>
              <w:t xml:space="preserve"> </w:t>
            </w:r>
            <w:r>
              <w:rPr>
                <w:spacing w:val="-5"/>
                <w:sz w:val="18"/>
              </w:rPr>
              <w:t xml:space="preserve">对象的方式持久化在 </w:t>
            </w:r>
            <w:r>
              <w:rPr>
                <w:rFonts w:ascii="Times New Roman" w:eastAsia="Times New Roman"/>
                <w:sz w:val="18"/>
              </w:rPr>
              <w:t xml:space="preserve">JVM </w:t>
            </w:r>
            <w:r>
              <w:rPr>
                <w:sz w:val="18"/>
              </w:rPr>
              <w:t xml:space="preserve">内存  </w:t>
            </w:r>
            <w:r>
              <w:rPr>
                <w:spacing w:val="-4"/>
                <w:sz w:val="18"/>
              </w:rPr>
              <w:t xml:space="preserve">中。如果内存无法完全存储 </w:t>
            </w:r>
            <w:r>
              <w:rPr>
                <w:rFonts w:ascii="Times New Roman" w:eastAsia="Times New Roman"/>
                <w:sz w:val="18"/>
              </w:rPr>
              <w:t>RDD</w:t>
            </w:r>
            <w:r>
              <w:rPr>
                <w:rFonts w:ascii="Times New Roman" w:eastAsia="Times New Roman"/>
                <w:spacing w:val="-1"/>
                <w:sz w:val="18"/>
              </w:rPr>
              <w:t xml:space="preserve"> </w:t>
            </w:r>
            <w:r>
              <w:rPr>
                <w:spacing w:val="-11"/>
                <w:sz w:val="18"/>
              </w:rPr>
              <w:t xml:space="preserve">所有的 </w:t>
            </w:r>
            <w:r>
              <w:rPr>
                <w:rFonts w:ascii="Times New Roman" w:eastAsia="Times New Roman"/>
                <w:sz w:val="18"/>
              </w:rPr>
              <w:t>partition</w:t>
            </w:r>
            <w:r>
              <w:rPr>
                <w:spacing w:val="-7"/>
                <w:sz w:val="18"/>
              </w:rPr>
              <w:t>，那</w:t>
            </w:r>
            <w:r>
              <w:rPr>
                <w:spacing w:val="-5"/>
                <w:sz w:val="18"/>
              </w:rPr>
              <w:t xml:space="preserve">么那些没有持久化的 </w:t>
            </w:r>
            <w:r>
              <w:rPr>
                <w:rFonts w:ascii="Times New Roman" w:eastAsia="Times New Roman"/>
                <w:sz w:val="18"/>
              </w:rPr>
              <w:t>partition</w:t>
            </w:r>
            <w:r>
              <w:rPr>
                <w:rFonts w:ascii="Times New Roman" w:eastAsia="Times New Roman"/>
                <w:spacing w:val="-1"/>
                <w:sz w:val="18"/>
              </w:rPr>
              <w:t xml:space="preserve"> </w:t>
            </w:r>
            <w:r>
              <w:rPr>
                <w:sz w:val="18"/>
              </w:rPr>
              <w:t>就会在下一次需要使用</w:t>
            </w:r>
          </w:p>
          <w:p>
            <w:pPr>
              <w:pStyle w:val="15"/>
              <w:spacing w:before="2"/>
              <w:ind w:left="87" w:right="78"/>
              <w:jc w:val="center"/>
              <w:rPr>
                <w:sz w:val="18"/>
              </w:rPr>
            </w:pPr>
            <w:r>
              <w:rPr>
                <w:sz w:val="18"/>
              </w:rPr>
              <w:t>它们的时候，重新被计算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3850" w:type="dxa"/>
            <w:shd w:val="clear" w:color="auto" w:fill="C5DFB3"/>
          </w:tcPr>
          <w:p>
            <w:pPr>
              <w:pStyle w:val="15"/>
              <w:spacing w:before="52"/>
              <w:ind w:left="793" w:right="783"/>
              <w:jc w:val="center"/>
              <w:rPr>
                <w:rFonts w:ascii="Times New Roman"/>
                <w:sz w:val="18"/>
              </w:rPr>
            </w:pPr>
            <w:r>
              <w:rPr>
                <w:rFonts w:ascii="Times New Roman"/>
                <w:sz w:val="18"/>
              </w:rPr>
              <w:t>MEMORY_AND_DISK</w:t>
            </w:r>
          </w:p>
        </w:tc>
        <w:tc>
          <w:tcPr>
            <w:tcW w:w="4448" w:type="dxa"/>
            <w:shd w:val="clear" w:color="auto" w:fill="C5DFB3"/>
          </w:tcPr>
          <w:p>
            <w:pPr>
              <w:pStyle w:val="15"/>
              <w:ind w:left="163"/>
              <w:rPr>
                <w:sz w:val="18"/>
              </w:rPr>
            </w:pPr>
            <w:r>
              <w:rPr>
                <w:sz w:val="18"/>
              </w:rPr>
              <w:t xml:space="preserve">同上，但是当某些 </w:t>
            </w:r>
            <w:r>
              <w:rPr>
                <w:rFonts w:ascii="Times New Roman" w:eastAsia="Times New Roman"/>
                <w:sz w:val="18"/>
              </w:rPr>
              <w:t xml:space="preserve">partition </w:t>
            </w:r>
            <w:r>
              <w:rPr>
                <w:sz w:val="18"/>
              </w:rPr>
              <w:t>无法存储在内存中时，会</w:t>
            </w:r>
          </w:p>
          <w:p>
            <w:pPr>
              <w:pStyle w:val="15"/>
              <w:spacing w:before="2" w:line="310" w:lineRule="atLeast"/>
              <w:ind w:left="1593" w:right="89" w:hanging="1431"/>
              <w:rPr>
                <w:sz w:val="18"/>
              </w:rPr>
            </w:pPr>
            <w:r>
              <w:rPr>
                <w:sz w:val="18"/>
              </w:rPr>
              <w:t xml:space="preserve">持久化到磁盘中。下次需要使用这些 </w:t>
            </w:r>
            <w:r>
              <w:rPr>
                <w:rFonts w:ascii="Times New Roman" w:eastAsia="Times New Roman"/>
                <w:sz w:val="18"/>
              </w:rPr>
              <w:t xml:space="preserve">partition </w:t>
            </w:r>
            <w:r>
              <w:rPr>
                <w:sz w:val="18"/>
              </w:rPr>
              <w:t>时，需要从磁盘上读取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3850" w:type="dxa"/>
          </w:tcPr>
          <w:p>
            <w:pPr>
              <w:pStyle w:val="15"/>
              <w:spacing w:before="52"/>
              <w:ind w:left="793" w:right="786"/>
              <w:jc w:val="center"/>
              <w:rPr>
                <w:rFonts w:ascii="Times New Roman"/>
                <w:sz w:val="18"/>
              </w:rPr>
            </w:pPr>
            <w:r>
              <w:rPr>
                <w:rFonts w:ascii="Times New Roman"/>
                <w:sz w:val="18"/>
              </w:rPr>
              <w:t>MEMORY_ONLY_SER</w:t>
            </w:r>
          </w:p>
        </w:tc>
        <w:tc>
          <w:tcPr>
            <w:tcW w:w="4448" w:type="dxa"/>
          </w:tcPr>
          <w:p>
            <w:pPr>
              <w:pStyle w:val="15"/>
              <w:ind w:left="218" w:hanging="80"/>
              <w:rPr>
                <w:sz w:val="18"/>
              </w:rPr>
            </w:pPr>
            <w:r>
              <w:rPr>
                <w:sz w:val="18"/>
              </w:rPr>
              <w:t xml:space="preserve">同 </w:t>
            </w:r>
            <w:r>
              <w:rPr>
                <w:rFonts w:ascii="Times New Roman" w:eastAsia="Times New Roman"/>
                <w:sz w:val="18"/>
              </w:rPr>
              <w:t>MEMORY_ONLY</w:t>
            </w:r>
            <w:r>
              <w:rPr>
                <w:sz w:val="18"/>
              </w:rPr>
              <w:t xml:space="preserve">，但是会使用 </w:t>
            </w:r>
            <w:r>
              <w:rPr>
                <w:rFonts w:ascii="Times New Roman" w:eastAsia="Times New Roman"/>
                <w:sz w:val="18"/>
              </w:rPr>
              <w:t xml:space="preserve">Java </w:t>
            </w:r>
            <w:r>
              <w:rPr>
                <w:sz w:val="18"/>
              </w:rPr>
              <w:t>序列化方式，</w:t>
            </w:r>
          </w:p>
          <w:p>
            <w:pPr>
              <w:pStyle w:val="15"/>
              <w:spacing w:before="2" w:line="310" w:lineRule="atLeast"/>
              <w:ind w:left="203" w:right="129" w:firstLine="14"/>
              <w:rPr>
                <w:sz w:val="18"/>
              </w:rPr>
            </w:pPr>
            <w:r>
              <w:rPr>
                <w:sz w:val="18"/>
              </w:rPr>
              <w:t xml:space="preserve">将 </w:t>
            </w:r>
            <w:r>
              <w:rPr>
                <w:rFonts w:ascii="Times New Roman" w:eastAsia="Times New Roman"/>
                <w:sz w:val="18"/>
              </w:rPr>
              <w:t xml:space="preserve">Java </w:t>
            </w:r>
            <w:r>
              <w:rPr>
                <w:sz w:val="18"/>
              </w:rPr>
              <w:t xml:space="preserve">对象序列化后进行持久化。可以减少内存开销，但是需要进行反序列化，因此会加大 </w:t>
            </w:r>
            <w:r>
              <w:rPr>
                <w:rFonts w:ascii="Times New Roman" w:eastAsia="Times New Roman"/>
                <w:sz w:val="18"/>
              </w:rPr>
              <w:t xml:space="preserve">CPU </w:t>
            </w:r>
            <w:r>
              <w:rPr>
                <w:sz w:val="18"/>
              </w:rPr>
              <w:t>开销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3850" w:type="dxa"/>
            <w:shd w:val="clear" w:color="auto" w:fill="C5DFB3"/>
          </w:tcPr>
          <w:p>
            <w:pPr>
              <w:pStyle w:val="15"/>
              <w:spacing w:before="55"/>
              <w:ind w:left="793" w:right="786"/>
              <w:jc w:val="center"/>
              <w:rPr>
                <w:rFonts w:ascii="Times New Roman"/>
                <w:sz w:val="18"/>
              </w:rPr>
            </w:pPr>
            <w:r>
              <w:rPr>
                <w:rFonts w:ascii="Times New Roman"/>
                <w:sz w:val="18"/>
              </w:rPr>
              <w:t>MEMORY_AND_DISK_SER</w:t>
            </w:r>
          </w:p>
        </w:tc>
        <w:tc>
          <w:tcPr>
            <w:tcW w:w="4448" w:type="dxa"/>
            <w:shd w:val="clear" w:color="auto" w:fill="C5DFB3"/>
          </w:tcPr>
          <w:p>
            <w:pPr>
              <w:pStyle w:val="15"/>
              <w:spacing w:before="43"/>
              <w:ind w:left="87" w:right="80"/>
              <w:jc w:val="center"/>
              <w:rPr>
                <w:sz w:val="18"/>
              </w:rPr>
            </w:pPr>
            <w:r>
              <w:rPr>
                <w:sz w:val="18"/>
              </w:rPr>
              <w:t xml:space="preserve">同 </w:t>
            </w:r>
            <w:r>
              <w:rPr>
                <w:rFonts w:ascii="Times New Roman" w:eastAsia="Times New Roman"/>
                <w:sz w:val="18"/>
              </w:rPr>
              <w:t>MEMORY_AND_DISK</w:t>
            </w:r>
            <w:r>
              <w:rPr>
                <w:sz w:val="18"/>
              </w:rPr>
              <w:t>，但是使用序列化方式持久</w:t>
            </w:r>
          </w:p>
          <w:p>
            <w:pPr>
              <w:pStyle w:val="15"/>
              <w:spacing w:before="81"/>
              <w:ind w:left="87" w:right="80"/>
              <w:jc w:val="center"/>
              <w:rPr>
                <w:sz w:val="18"/>
              </w:rPr>
            </w:pPr>
            <w:r>
              <w:rPr>
                <w:sz w:val="18"/>
              </w:rPr>
              <w:t xml:space="preserve">化 </w:t>
            </w:r>
            <w:r>
              <w:rPr>
                <w:rFonts w:ascii="Times New Roman" w:eastAsia="Times New Roman"/>
                <w:sz w:val="18"/>
              </w:rPr>
              <w:t xml:space="preserve">Java </w:t>
            </w:r>
            <w:r>
              <w:rPr>
                <w:sz w:val="18"/>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3850" w:type="dxa"/>
          </w:tcPr>
          <w:p>
            <w:pPr>
              <w:pStyle w:val="15"/>
              <w:spacing w:before="52"/>
              <w:ind w:left="792" w:right="786"/>
              <w:jc w:val="center"/>
              <w:rPr>
                <w:rFonts w:ascii="Times New Roman"/>
                <w:sz w:val="18"/>
              </w:rPr>
            </w:pPr>
            <w:r>
              <w:rPr>
                <w:rFonts w:ascii="Times New Roman"/>
                <w:sz w:val="18"/>
              </w:rPr>
              <w:t>DISK_ONLY</w:t>
            </w:r>
          </w:p>
        </w:tc>
        <w:tc>
          <w:tcPr>
            <w:tcW w:w="4448" w:type="dxa"/>
          </w:tcPr>
          <w:p>
            <w:pPr>
              <w:pStyle w:val="15"/>
              <w:ind w:left="178" w:right="80"/>
              <w:jc w:val="center"/>
              <w:rPr>
                <w:sz w:val="18"/>
              </w:rPr>
            </w:pPr>
            <w:r>
              <w:rPr>
                <w:sz w:val="18"/>
              </w:rPr>
              <w:t xml:space="preserve">使用非序列化 </w:t>
            </w:r>
            <w:r>
              <w:rPr>
                <w:rFonts w:ascii="Times New Roman" w:eastAsia="Times New Roman"/>
                <w:sz w:val="18"/>
              </w:rPr>
              <w:t xml:space="preserve">Java </w:t>
            </w:r>
            <w:r>
              <w:rPr>
                <w:sz w:val="18"/>
              </w:rPr>
              <w:t>对象的方式持久化，完全存储到</w:t>
            </w:r>
          </w:p>
          <w:p>
            <w:pPr>
              <w:pStyle w:val="15"/>
              <w:spacing w:before="82"/>
              <w:ind w:left="87" w:right="78"/>
              <w:jc w:val="center"/>
              <w:rPr>
                <w:sz w:val="18"/>
              </w:rPr>
            </w:pPr>
            <w:r>
              <w:rPr>
                <w:sz w:val="18"/>
              </w:rPr>
              <w:t>磁盘上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3850" w:type="dxa"/>
            <w:shd w:val="clear" w:color="auto" w:fill="C5DFB3"/>
          </w:tcPr>
          <w:p>
            <w:pPr>
              <w:pStyle w:val="15"/>
              <w:spacing w:before="52" w:line="362" w:lineRule="auto"/>
              <w:ind w:left="793" w:right="784"/>
              <w:jc w:val="center"/>
              <w:rPr>
                <w:rFonts w:ascii="Times New Roman"/>
                <w:sz w:val="18"/>
              </w:rPr>
            </w:pPr>
            <w:r>
              <w:rPr>
                <w:rFonts w:ascii="Times New Roman"/>
                <w:sz w:val="18"/>
              </w:rPr>
              <w:t>MEMORY_ONLY_2 MEMORY_AND_DISK_2</w:t>
            </w:r>
          </w:p>
          <w:p>
            <w:pPr>
              <w:pStyle w:val="15"/>
              <w:spacing w:before="0" w:line="218" w:lineRule="exact"/>
              <w:ind w:left="793" w:right="784"/>
              <w:jc w:val="center"/>
              <w:rPr>
                <w:sz w:val="18"/>
              </w:rPr>
            </w:pPr>
            <w:r>
              <w:rPr>
                <w:sz w:val="18"/>
              </w:rPr>
              <w:t>等等</w:t>
            </w:r>
          </w:p>
        </w:tc>
        <w:tc>
          <w:tcPr>
            <w:tcW w:w="4448" w:type="dxa"/>
            <w:shd w:val="clear" w:color="auto" w:fill="C5DFB3"/>
          </w:tcPr>
          <w:p>
            <w:pPr>
              <w:pStyle w:val="15"/>
              <w:ind w:left="153" w:firstLine="45"/>
              <w:rPr>
                <w:sz w:val="18"/>
              </w:rPr>
            </w:pPr>
            <w:r>
              <w:rPr>
                <w:sz w:val="18"/>
              </w:rPr>
              <w:t xml:space="preserve">如果是尾部加了 </w:t>
            </w:r>
            <w:r>
              <w:rPr>
                <w:rFonts w:ascii="Times New Roman" w:eastAsia="Times New Roman"/>
                <w:sz w:val="18"/>
              </w:rPr>
              <w:t xml:space="preserve">2 </w:t>
            </w:r>
            <w:r>
              <w:rPr>
                <w:sz w:val="18"/>
              </w:rPr>
              <w:t>的持久化级别，表示将持久化数据</w:t>
            </w:r>
          </w:p>
          <w:p>
            <w:pPr>
              <w:pStyle w:val="15"/>
              <w:spacing w:before="2" w:line="310" w:lineRule="atLeast"/>
              <w:ind w:left="602" w:right="142" w:hanging="449"/>
              <w:rPr>
                <w:sz w:val="18"/>
              </w:rPr>
            </w:pPr>
            <w:r>
              <w:rPr>
                <w:sz w:val="18"/>
              </w:rPr>
              <w:t>复用一份，保存到其他节点，从而在数据丢失时，不需要再次计算，只需要使用备份数据即可</w:t>
            </w:r>
          </w:p>
        </w:tc>
      </w:tr>
    </w:tbl>
    <w:p>
      <w:pPr>
        <w:pStyle w:val="7"/>
        <w:spacing w:before="100" w:line="417" w:lineRule="auto"/>
        <w:ind w:left="140" w:right="451"/>
      </w:pPr>
      <w:r>
        <w:t xml:space="preserve">通过对数据结构的分析，可以看出存储级别从三个维度定义了 </w:t>
      </w:r>
      <w:r>
        <w:rPr>
          <w:rFonts w:ascii="Times New Roman" w:eastAsia="Times New Roman"/>
        </w:rPr>
        <w:t xml:space="preserve">RDD </w:t>
      </w:r>
      <w:r>
        <w:t xml:space="preserve">的 </w:t>
      </w:r>
      <w:r>
        <w:rPr>
          <w:rFonts w:ascii="Times New Roman" w:eastAsia="Times New Roman"/>
        </w:rPr>
        <w:t>Partition</w:t>
      </w:r>
      <w:r>
        <w:t xml:space="preserve">（同时也就是 </w:t>
      </w:r>
      <w:r>
        <w:rPr>
          <w:rFonts w:ascii="Times New Roman" w:eastAsia="Times New Roman"/>
        </w:rPr>
        <w:t>Block</w:t>
      </w:r>
      <w:r>
        <w:t>）的存储方式：</w:t>
      </w:r>
    </w:p>
    <w:p>
      <w:pPr>
        <w:pStyle w:val="14"/>
        <w:numPr>
          <w:ilvl w:val="0"/>
          <w:numId w:val="13"/>
        </w:numPr>
        <w:tabs>
          <w:tab w:val="left" w:pos="561"/>
        </w:tabs>
        <w:spacing w:before="0" w:after="0" w:line="417" w:lineRule="auto"/>
        <w:ind w:left="560" w:right="513" w:hanging="420"/>
        <w:jc w:val="both"/>
        <w:rPr>
          <w:sz w:val="21"/>
        </w:rPr>
      </w:pPr>
      <w:r>
        <w:rPr>
          <w:b/>
          <w:sz w:val="21"/>
        </w:rPr>
        <w:t>存储位置</w:t>
      </w:r>
      <w:r>
        <w:rPr>
          <w:spacing w:val="-5"/>
          <w:sz w:val="21"/>
        </w:rPr>
        <w:t xml:space="preserve">：磁盘／堆内内存／堆外内存。如 </w:t>
      </w:r>
      <w:r>
        <w:rPr>
          <w:rFonts w:ascii="Times New Roman" w:hAnsi="Times New Roman" w:eastAsia="Times New Roman"/>
          <w:spacing w:val="-3"/>
          <w:sz w:val="21"/>
        </w:rPr>
        <w:t>MEMORY_AND_DISK</w:t>
      </w:r>
      <w:r>
        <w:rPr>
          <w:rFonts w:ascii="Times New Roman" w:hAnsi="Times New Roman" w:eastAsia="Times New Roman"/>
          <w:spacing w:val="30"/>
          <w:sz w:val="21"/>
        </w:rPr>
        <w:t xml:space="preserve"> </w:t>
      </w:r>
      <w:r>
        <w:rPr>
          <w:spacing w:val="-3"/>
          <w:sz w:val="21"/>
        </w:rPr>
        <w:t>是同时在磁盘和堆内内存上存储，实现了冗余备份。</w:t>
      </w:r>
      <w:r>
        <w:rPr>
          <w:rFonts w:ascii="Times New Roman" w:hAnsi="Times New Roman" w:eastAsia="Times New Roman"/>
          <w:sz w:val="21"/>
        </w:rPr>
        <w:t>OFF_HEAP</w:t>
      </w:r>
      <w:r>
        <w:rPr>
          <w:rFonts w:ascii="Times New Roman" w:hAnsi="Times New Roman" w:eastAsia="Times New Roman"/>
          <w:spacing w:val="22"/>
          <w:sz w:val="21"/>
        </w:rPr>
        <w:t xml:space="preserve"> </w:t>
      </w:r>
      <w:r>
        <w:rPr>
          <w:spacing w:val="-3"/>
          <w:sz w:val="21"/>
        </w:rPr>
        <w:t>则是只在堆外内存存储，目前选择堆外内存时不能同时存储到其他位置。</w:t>
      </w:r>
    </w:p>
    <w:p>
      <w:pPr>
        <w:pStyle w:val="14"/>
        <w:numPr>
          <w:ilvl w:val="0"/>
          <w:numId w:val="13"/>
        </w:numPr>
        <w:tabs>
          <w:tab w:val="left" w:pos="560"/>
          <w:tab w:val="left" w:pos="561"/>
        </w:tabs>
        <w:spacing w:before="0" w:after="0" w:line="417" w:lineRule="auto"/>
        <w:ind w:left="560" w:right="513" w:hanging="420"/>
        <w:jc w:val="left"/>
        <w:rPr>
          <w:sz w:val="21"/>
        </w:rPr>
      </w:pPr>
      <w:r>
        <w:rPr>
          <w:b/>
          <w:sz w:val="21"/>
        </w:rPr>
        <w:t>存储形式</w:t>
      </w:r>
      <w:r>
        <w:rPr>
          <w:spacing w:val="-10"/>
          <w:sz w:val="21"/>
        </w:rPr>
        <w:t>：</w:t>
      </w:r>
      <w:r>
        <w:rPr>
          <w:rFonts w:ascii="Times New Roman" w:hAnsi="Times New Roman" w:eastAsia="Times New Roman"/>
          <w:spacing w:val="-10"/>
          <w:sz w:val="21"/>
        </w:rPr>
        <w:t>Block</w:t>
      </w:r>
      <w:r>
        <w:rPr>
          <w:rFonts w:ascii="Times New Roman" w:hAnsi="Times New Roman" w:eastAsia="Times New Roman"/>
          <w:spacing w:val="26"/>
          <w:sz w:val="21"/>
        </w:rPr>
        <w:t xml:space="preserve"> </w:t>
      </w:r>
      <w:r>
        <w:rPr>
          <w:spacing w:val="-11"/>
          <w:sz w:val="21"/>
        </w:rPr>
        <w:t xml:space="preserve">缓存到存储内存后，是否为非序列化的形式。如 </w:t>
      </w:r>
      <w:r>
        <w:rPr>
          <w:rFonts w:ascii="Times New Roman" w:hAnsi="Times New Roman" w:eastAsia="Times New Roman"/>
          <w:spacing w:val="-5"/>
          <w:sz w:val="21"/>
        </w:rPr>
        <w:t>MEMORY_ONLY</w:t>
      </w:r>
      <w:r>
        <w:rPr>
          <w:rFonts w:ascii="Times New Roman" w:hAnsi="Times New Roman" w:eastAsia="Times New Roman"/>
          <w:spacing w:val="12"/>
          <w:sz w:val="21"/>
        </w:rPr>
        <w:t xml:space="preserve"> </w:t>
      </w:r>
      <w:r>
        <w:rPr>
          <w:sz w:val="21"/>
        </w:rPr>
        <w:t>是</w:t>
      </w:r>
      <w:r>
        <w:rPr>
          <w:spacing w:val="-3"/>
          <w:sz w:val="21"/>
        </w:rPr>
        <w:t>非序列化方式存储，</w:t>
      </w:r>
      <w:r>
        <w:rPr>
          <w:rFonts w:ascii="Times New Roman" w:hAnsi="Times New Roman" w:eastAsia="Times New Roman"/>
          <w:sz w:val="21"/>
        </w:rPr>
        <w:t>OFF_HEAP</w:t>
      </w:r>
      <w:r>
        <w:rPr>
          <w:rFonts w:ascii="Times New Roman" w:hAnsi="Times New Roman" w:eastAsia="Times New Roman"/>
          <w:spacing w:val="45"/>
          <w:sz w:val="21"/>
        </w:rPr>
        <w:t xml:space="preserve"> </w:t>
      </w:r>
      <w:r>
        <w:rPr>
          <w:spacing w:val="-3"/>
          <w:sz w:val="21"/>
        </w:rPr>
        <w:t>是序列化方式存储。</w:t>
      </w:r>
    </w:p>
    <w:p>
      <w:pPr>
        <w:pStyle w:val="14"/>
        <w:numPr>
          <w:ilvl w:val="0"/>
          <w:numId w:val="13"/>
        </w:numPr>
        <w:tabs>
          <w:tab w:val="left" w:pos="560"/>
          <w:tab w:val="left" w:pos="561"/>
        </w:tabs>
        <w:spacing w:before="0" w:after="0" w:line="269" w:lineRule="exact"/>
        <w:ind w:left="560" w:right="0" w:hanging="420"/>
        <w:jc w:val="left"/>
        <w:rPr>
          <w:rFonts w:ascii="Times New Roman" w:hAnsi="Times New Roman" w:eastAsia="Times New Roman"/>
          <w:sz w:val="21"/>
        </w:rPr>
      </w:pPr>
      <w:r>
        <w:rPr>
          <w:b/>
          <w:sz w:val="21"/>
        </w:rPr>
        <w:t>副本数量</w:t>
      </w:r>
      <w:r>
        <w:rPr>
          <w:spacing w:val="-20"/>
          <w:sz w:val="21"/>
        </w:rPr>
        <w:t xml:space="preserve">：大于 </w:t>
      </w:r>
      <w:r>
        <w:rPr>
          <w:rFonts w:ascii="Times New Roman" w:hAnsi="Times New Roman" w:eastAsia="Times New Roman"/>
          <w:sz w:val="21"/>
        </w:rPr>
        <w:t xml:space="preserve">1 </w:t>
      </w:r>
      <w:r>
        <w:rPr>
          <w:spacing w:val="-8"/>
          <w:sz w:val="21"/>
        </w:rPr>
        <w:t xml:space="preserve">时需要远程冗余备份到其他节点。如 </w:t>
      </w:r>
      <w:r>
        <w:rPr>
          <w:rFonts w:ascii="Times New Roman" w:hAnsi="Times New Roman" w:eastAsia="Times New Roman"/>
          <w:spacing w:val="-3"/>
          <w:sz w:val="21"/>
        </w:rPr>
        <w:t>DISK_ONLY_2</w:t>
      </w:r>
      <w:r>
        <w:rPr>
          <w:rFonts w:ascii="Times New Roman" w:hAnsi="Times New Roman" w:eastAsia="Times New Roman"/>
          <w:spacing w:val="1"/>
          <w:sz w:val="21"/>
        </w:rPr>
        <w:t xml:space="preserve"> </w:t>
      </w:r>
      <w:r>
        <w:rPr>
          <w:spacing w:val="-10"/>
          <w:sz w:val="21"/>
        </w:rPr>
        <w:t xml:space="preserve">需要远程备份 </w:t>
      </w:r>
      <w:r>
        <w:rPr>
          <w:rFonts w:ascii="Times New Roman" w:hAnsi="Times New Roman" w:eastAsia="Times New Roman"/>
          <w:sz w:val="21"/>
        </w:rPr>
        <w:t>1</w:t>
      </w:r>
    </w:p>
    <w:p>
      <w:pPr>
        <w:pStyle w:val="7"/>
        <w:spacing w:before="198"/>
        <w:ind w:left="560"/>
      </w:pPr>
      <w:r>
        <w:t>个副本。</w:t>
      </w:r>
    </w:p>
    <w:p>
      <w:pPr>
        <w:pStyle w:val="7"/>
        <w:spacing w:before="7"/>
        <w:rPr>
          <w:sz w:val="15"/>
        </w:rPr>
      </w:pPr>
    </w:p>
    <w:p>
      <w:pPr>
        <w:pStyle w:val="5"/>
        <w:numPr>
          <w:ilvl w:val="0"/>
          <w:numId w:val="25"/>
        </w:numPr>
        <w:tabs>
          <w:tab w:val="left" w:pos="565"/>
          <w:tab w:val="left" w:pos="566"/>
        </w:tabs>
        <w:spacing w:before="0" w:after="0" w:line="240" w:lineRule="auto"/>
        <w:ind w:left="565" w:right="0" w:hanging="425"/>
        <w:jc w:val="left"/>
        <w:rPr>
          <w:rFonts w:hint="eastAsia" w:ascii="宋体" w:eastAsia="宋体"/>
        </w:rPr>
      </w:pPr>
      <w:r>
        <w:t>RDD</w:t>
      </w:r>
      <w:r>
        <w:rPr>
          <w:spacing w:val="-2"/>
        </w:rPr>
        <w:t xml:space="preserve"> </w:t>
      </w:r>
      <w:r>
        <w:rPr>
          <w:rFonts w:hint="eastAsia" w:ascii="宋体" w:eastAsia="宋体"/>
        </w:rPr>
        <w:t>的缓存过程</w:t>
      </w:r>
    </w:p>
    <w:p>
      <w:pPr>
        <w:pStyle w:val="7"/>
        <w:spacing w:before="7"/>
        <w:rPr>
          <w:b/>
          <w:sz w:val="15"/>
        </w:rPr>
      </w:pPr>
    </w:p>
    <w:p>
      <w:pPr>
        <w:pStyle w:val="7"/>
        <w:ind w:left="560"/>
      </w:pPr>
      <w:r>
        <w:rPr>
          <w:rFonts w:ascii="Times New Roman" w:eastAsia="Times New Roman"/>
        </w:rPr>
        <w:t xml:space="preserve">RDD </w:t>
      </w:r>
      <w:r>
        <w:t>在缓存到存储内</w:t>
      </w:r>
      <w:r>
        <w:rPr>
          <w:rFonts w:hint="eastAsia"/>
          <w:lang w:val="en-US" w:eastAsia="zh-CN"/>
        </w:rPr>
        <w:t xml:space="preserve"> </w:t>
      </w:r>
      <w:r>
        <w:t>存之前，</w:t>
      </w:r>
      <w:r>
        <w:rPr>
          <w:rFonts w:ascii="Times New Roman" w:eastAsia="Times New Roman"/>
        </w:rPr>
        <w:t xml:space="preserve">Partition </w:t>
      </w:r>
      <w:r>
        <w:t>中的数据一般以迭代器（</w:t>
      </w:r>
      <w:r>
        <w:fldChar w:fldCharType="begin"/>
      </w:r>
      <w:r>
        <w:instrText xml:space="preserve"> HYPERLINK "http://www.scala-lang.org/docu/files/collections-api/collections_43.html" \h </w:instrText>
      </w:r>
      <w:r>
        <w:fldChar w:fldCharType="separate"/>
      </w:r>
      <w:r>
        <w:rPr>
          <w:rFonts w:ascii="Times New Roman" w:eastAsia="Times New Roman"/>
          <w:u w:val="single"/>
        </w:rPr>
        <w:t>Iterator</w:t>
      </w:r>
      <w:r>
        <w:rPr>
          <w:rFonts w:ascii="Times New Roman" w:eastAsia="Times New Roman"/>
          <w:u w:val="single"/>
        </w:rPr>
        <w:fldChar w:fldCharType="end"/>
      </w:r>
      <w:r>
        <w:t>）的数据结构来</w:t>
      </w:r>
    </w:p>
    <w:p>
      <w:pPr>
        <w:spacing w:after="0"/>
        <w:sectPr>
          <w:pgSz w:w="11910" w:h="16840"/>
          <w:pgMar w:top="1620" w:right="1280" w:bottom="1260" w:left="1660" w:header="852" w:footer="1064" w:gutter="0"/>
          <w:cols w:space="720" w:num="1"/>
        </w:sectPr>
      </w:pPr>
    </w:p>
    <w:p>
      <w:pPr>
        <w:pStyle w:val="7"/>
        <w:spacing w:before="49" w:line="417" w:lineRule="auto"/>
        <w:ind w:left="140" w:right="511"/>
        <w:jc w:val="both"/>
      </w:pPr>
      <w:r>
        <w:rPr>
          <w:spacing w:val="-6"/>
        </w:rPr>
        <w:t xml:space="preserve">访问，这是 </w:t>
      </w:r>
      <w:r>
        <w:rPr>
          <w:rFonts w:ascii="Times New Roman" w:eastAsia="Times New Roman"/>
        </w:rPr>
        <w:t xml:space="preserve">Scala </w:t>
      </w:r>
      <w:r>
        <w:rPr>
          <w:spacing w:val="-4"/>
        </w:rPr>
        <w:t xml:space="preserve">语言中一种遍历数据集合的方法。通过 </w:t>
      </w:r>
      <w:r>
        <w:rPr>
          <w:rFonts w:ascii="Times New Roman" w:eastAsia="Times New Roman"/>
        </w:rPr>
        <w:t xml:space="preserve">Iterator </w:t>
      </w:r>
      <w:r>
        <w:rPr>
          <w:spacing w:val="-3"/>
        </w:rPr>
        <w:t>可以获取分区中每一条序列化或者非序列化的数据项</w:t>
      </w:r>
      <w:r>
        <w:rPr>
          <w:rFonts w:ascii="Times New Roman" w:eastAsia="Times New Roman"/>
        </w:rPr>
        <w:t>(Record)</w:t>
      </w:r>
      <w:r>
        <w:rPr>
          <w:spacing w:val="-11"/>
        </w:rPr>
        <w:t xml:space="preserve">，这些 </w:t>
      </w:r>
      <w:r>
        <w:rPr>
          <w:rFonts w:ascii="Times New Roman" w:eastAsia="Times New Roman"/>
        </w:rPr>
        <w:t xml:space="preserve">Record </w:t>
      </w:r>
      <w:r>
        <w:rPr>
          <w:spacing w:val="-6"/>
        </w:rPr>
        <w:t xml:space="preserve">的对象实例在逻辑上占用了 </w:t>
      </w:r>
      <w:r>
        <w:rPr>
          <w:rFonts w:ascii="Times New Roman" w:eastAsia="Times New Roman"/>
        </w:rPr>
        <w:t xml:space="preserve">JVM </w:t>
      </w:r>
      <w:r>
        <w:rPr>
          <w:spacing w:val="-2"/>
        </w:rPr>
        <w:t>堆内内</w:t>
      </w:r>
      <w:r>
        <w:rPr>
          <w:spacing w:val="-20"/>
        </w:rPr>
        <w:t xml:space="preserve">存的 </w:t>
      </w:r>
      <w:r>
        <w:rPr>
          <w:rFonts w:ascii="Times New Roman" w:eastAsia="Times New Roman"/>
        </w:rPr>
        <w:t xml:space="preserve">other </w:t>
      </w:r>
      <w:r>
        <w:rPr>
          <w:spacing w:val="-9"/>
        </w:rPr>
        <w:t xml:space="preserve">部分的空间，同一 </w:t>
      </w:r>
      <w:r>
        <w:rPr>
          <w:rFonts w:ascii="Times New Roman" w:eastAsia="Times New Roman"/>
        </w:rPr>
        <w:t xml:space="preserve">Partition </w:t>
      </w:r>
      <w:r>
        <w:rPr>
          <w:spacing w:val="-2"/>
        </w:rPr>
        <w:t xml:space="preserve">的不同 </w:t>
      </w:r>
      <w:r>
        <w:rPr>
          <w:rFonts w:ascii="Times New Roman" w:eastAsia="Times New Roman"/>
        </w:rPr>
        <w:t>Record</w:t>
      </w:r>
      <w:r>
        <w:rPr>
          <w:rFonts w:ascii="Times New Roman" w:eastAsia="Times New Roman"/>
          <w:spacing w:val="51"/>
        </w:rPr>
        <w:t xml:space="preserve"> </w:t>
      </w:r>
      <w:r>
        <w:rPr>
          <w:spacing w:val="-3"/>
        </w:rPr>
        <w:t>的存储空间并不连续。</w:t>
      </w:r>
    </w:p>
    <w:p>
      <w:pPr>
        <w:pStyle w:val="7"/>
        <w:spacing w:line="417" w:lineRule="auto"/>
        <w:ind w:left="140" w:right="513"/>
        <w:jc w:val="both"/>
      </w:pPr>
      <w:r>
        <w:rPr>
          <w:rFonts w:ascii="Times New Roman" w:eastAsia="Times New Roman"/>
        </w:rPr>
        <w:t xml:space="preserve">RDD </w:t>
      </w:r>
      <w:r>
        <w:rPr>
          <w:spacing w:val="-3"/>
        </w:rPr>
        <w:t>在缓存到存储内存之后，</w:t>
      </w:r>
      <w:r>
        <w:rPr>
          <w:rFonts w:ascii="Times New Roman" w:eastAsia="Times New Roman"/>
        </w:rPr>
        <w:t xml:space="preserve">Partition </w:t>
      </w:r>
      <w:r>
        <w:rPr>
          <w:spacing w:val="-8"/>
        </w:rPr>
        <w:t xml:space="preserve">被转换成 </w:t>
      </w:r>
      <w:r>
        <w:rPr>
          <w:rFonts w:ascii="Times New Roman" w:eastAsia="Times New Roman"/>
        </w:rPr>
        <w:t>Block</w:t>
      </w:r>
      <w:r>
        <w:t>，</w:t>
      </w:r>
      <w:r>
        <w:rPr>
          <w:rFonts w:ascii="Times New Roman" w:eastAsia="Times New Roman"/>
        </w:rPr>
        <w:t xml:space="preserve">Record </w:t>
      </w:r>
      <w:r>
        <w:rPr>
          <w:spacing w:val="-3"/>
        </w:rPr>
        <w:t>在堆内或堆外存储内存中</w:t>
      </w:r>
      <w:r>
        <w:rPr>
          <w:spacing w:val="-4"/>
        </w:rPr>
        <w:t xml:space="preserve">占用一块连续的空间。将 </w:t>
      </w:r>
      <w:r>
        <w:rPr>
          <w:rFonts w:ascii="Times New Roman" w:eastAsia="Times New Roman"/>
        </w:rPr>
        <w:t xml:space="preserve">Partition </w:t>
      </w:r>
      <w:r>
        <w:rPr>
          <w:spacing w:val="-3"/>
        </w:rPr>
        <w:t>由不连续的存储空间转换为连续存储空间的过程，</w:t>
      </w:r>
      <w:r>
        <w:rPr>
          <w:rFonts w:ascii="Times New Roman" w:eastAsia="Times New Roman"/>
        </w:rPr>
        <w:t xml:space="preserve">Spark </w:t>
      </w:r>
      <w:r>
        <w:rPr>
          <w:spacing w:val="-1"/>
          <w:w w:val="100"/>
        </w:rPr>
        <w:t>称之为</w:t>
      </w:r>
      <w:r>
        <w:rPr>
          <w:rFonts w:ascii="Times New Roman" w:eastAsia="Times New Roman"/>
          <w:w w:val="100"/>
        </w:rPr>
        <w:t>"</w:t>
      </w:r>
      <w:r>
        <w:rPr>
          <w:spacing w:val="-2"/>
          <w:w w:val="100"/>
        </w:rPr>
        <w:t>展开</w:t>
      </w:r>
      <w:r>
        <w:rPr>
          <w:rFonts w:ascii="Times New Roman" w:eastAsia="Times New Roman"/>
          <w:spacing w:val="-3"/>
          <w:w w:val="100"/>
        </w:rPr>
        <w:t>"</w:t>
      </w:r>
      <w:r>
        <w:rPr>
          <w:w w:val="100"/>
        </w:rPr>
        <w:t>（</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ro</w:t>
      </w:r>
      <w:r>
        <w:rPr>
          <w:rFonts w:ascii="Times New Roman" w:eastAsia="Times New Roman"/>
          <w:spacing w:val="-2"/>
          <w:w w:val="100"/>
        </w:rPr>
        <w:t>l</w:t>
      </w:r>
      <w:r>
        <w:rPr>
          <w:rFonts w:ascii="Times New Roman" w:eastAsia="Times New Roman"/>
          <w:spacing w:val="-1"/>
          <w:w w:val="100"/>
        </w:rPr>
        <w:t>l</w:t>
      </w:r>
      <w:r>
        <w:rPr>
          <w:spacing w:val="-106"/>
          <w:w w:val="100"/>
        </w:rPr>
        <w:t>）。</w:t>
      </w:r>
    </w:p>
    <w:p>
      <w:pPr>
        <w:pStyle w:val="7"/>
        <w:spacing w:line="417" w:lineRule="auto"/>
        <w:ind w:left="140" w:right="513"/>
        <w:jc w:val="both"/>
      </w:pPr>
      <w:r>
        <w:rPr>
          <w:rFonts w:ascii="Times New Roman" w:eastAsia="Times New Roman"/>
        </w:rPr>
        <w:t>Block</w:t>
      </w:r>
      <w:r>
        <w:rPr>
          <w:rFonts w:ascii="Times New Roman" w:eastAsia="Times New Roman"/>
          <w:spacing w:val="11"/>
        </w:rPr>
        <w:t xml:space="preserve"> </w:t>
      </w:r>
      <w:r>
        <w:rPr>
          <w:spacing w:val="-6"/>
        </w:rPr>
        <w:t xml:space="preserve">有序列化和非序列化两种存储格式，具体以哪种方式取决于该 </w:t>
      </w:r>
      <w:r>
        <w:rPr>
          <w:rFonts w:ascii="Times New Roman" w:eastAsia="Times New Roman"/>
        </w:rPr>
        <w:t>RDD</w:t>
      </w:r>
      <w:r>
        <w:rPr>
          <w:rFonts w:ascii="Times New Roman" w:eastAsia="Times New Roman"/>
          <w:spacing w:val="10"/>
        </w:rPr>
        <w:t xml:space="preserve"> </w:t>
      </w:r>
      <w:r>
        <w:rPr>
          <w:spacing w:val="-9"/>
        </w:rPr>
        <w:t>的存储级别。非</w:t>
      </w:r>
      <w:r>
        <w:rPr>
          <w:spacing w:val="6"/>
        </w:rPr>
        <w:t>序列化的</w:t>
      </w:r>
      <w:r>
        <w:rPr>
          <w:rFonts w:ascii="Times New Roman" w:eastAsia="Times New Roman"/>
        </w:rPr>
        <w:t>Block</w:t>
      </w:r>
      <w:r>
        <w:rPr>
          <w:rFonts w:ascii="Times New Roman" w:eastAsia="Times New Roman"/>
          <w:spacing w:val="2"/>
        </w:rPr>
        <w:t xml:space="preserve"> </w:t>
      </w:r>
      <w:r>
        <w:t xml:space="preserve">以一种 </w:t>
      </w:r>
      <w:r>
        <w:rPr>
          <w:rFonts w:ascii="Times New Roman" w:eastAsia="Times New Roman"/>
        </w:rPr>
        <w:t>DeserializedMemoryEntry</w:t>
      </w:r>
      <w:r>
        <w:rPr>
          <w:rFonts w:ascii="Times New Roman" w:eastAsia="Times New Roman"/>
          <w:spacing w:val="7"/>
        </w:rPr>
        <w:t xml:space="preserve"> </w:t>
      </w:r>
      <w:r>
        <w:rPr>
          <w:spacing w:val="-3"/>
        </w:rPr>
        <w:t>的数据结构定义，用一个数组存储所有的</w:t>
      </w:r>
      <w:r>
        <w:rPr>
          <w:spacing w:val="1"/>
        </w:rPr>
        <w:t xml:space="preserve">对象实例，序列化的 </w:t>
      </w:r>
      <w:r>
        <w:rPr>
          <w:rFonts w:ascii="Times New Roman" w:eastAsia="Times New Roman"/>
        </w:rPr>
        <w:t>Block</w:t>
      </w:r>
      <w:r>
        <w:rPr>
          <w:rFonts w:ascii="Times New Roman" w:eastAsia="Times New Roman"/>
          <w:spacing w:val="5"/>
        </w:rPr>
        <w:t xml:space="preserve">  </w:t>
      </w:r>
      <w:r>
        <w:rPr>
          <w:spacing w:val="4"/>
        </w:rPr>
        <w:t xml:space="preserve">则以 </w:t>
      </w:r>
      <w:r>
        <w:rPr>
          <w:rFonts w:ascii="Times New Roman" w:eastAsia="Times New Roman"/>
        </w:rPr>
        <w:t>SerializedMemoryEntry</w:t>
      </w:r>
      <w:r>
        <w:rPr>
          <w:rFonts w:ascii="Times New Roman" w:eastAsia="Times New Roman"/>
          <w:spacing w:val="5"/>
        </w:rPr>
        <w:t xml:space="preserve">  </w:t>
      </w:r>
      <w:r>
        <w:t>的数据结构定义，用字节缓冲区</w:t>
      </w:r>
    </w:p>
    <w:p>
      <w:pPr>
        <w:pStyle w:val="7"/>
        <w:ind w:left="140"/>
      </w:pPr>
      <w:r>
        <w:t>（</w:t>
      </w:r>
      <w:r>
        <w:rPr>
          <w:rFonts w:ascii="Times New Roman" w:eastAsia="Times New Roman"/>
        </w:rPr>
        <w:t>ByteBuffer</w:t>
      </w:r>
      <w:r>
        <w:t>）</w:t>
      </w:r>
      <w:r>
        <w:rPr>
          <w:spacing w:val="1"/>
        </w:rPr>
        <w:t xml:space="preserve">来存储二进制数据。每个 </w:t>
      </w:r>
      <w:r>
        <w:rPr>
          <w:rFonts w:ascii="Times New Roman" w:eastAsia="Times New Roman"/>
        </w:rPr>
        <w:t>Executor</w:t>
      </w:r>
      <w:r>
        <w:rPr>
          <w:rFonts w:ascii="Times New Roman" w:eastAsia="Times New Roman"/>
          <w:spacing w:val="3"/>
        </w:rPr>
        <w:t xml:space="preserve">  </w:t>
      </w:r>
      <w:r>
        <w:rPr>
          <w:spacing w:val="7"/>
        </w:rPr>
        <w:t xml:space="preserve">的 </w:t>
      </w:r>
      <w:r>
        <w:rPr>
          <w:rFonts w:ascii="Times New Roman" w:eastAsia="Times New Roman"/>
        </w:rPr>
        <w:t>Storage</w:t>
      </w:r>
      <w:r>
        <w:rPr>
          <w:rFonts w:ascii="Times New Roman" w:eastAsia="Times New Roman"/>
          <w:spacing w:val="2"/>
        </w:rPr>
        <w:t xml:space="preserve">  </w:t>
      </w:r>
      <w:r>
        <w:rPr>
          <w:spacing w:val="1"/>
        </w:rPr>
        <w:t xml:space="preserve">模块用一个链式 </w:t>
      </w:r>
      <w:r>
        <w:rPr>
          <w:rFonts w:ascii="Times New Roman" w:eastAsia="Times New Roman"/>
        </w:rPr>
        <w:t>Map</w:t>
      </w:r>
      <w:r>
        <w:rPr>
          <w:rFonts w:ascii="Times New Roman" w:eastAsia="Times New Roman"/>
          <w:spacing w:val="4"/>
        </w:rPr>
        <w:t xml:space="preserve">  </w:t>
      </w:r>
      <w:r>
        <w:rPr>
          <w:spacing w:val="4"/>
        </w:rPr>
        <w:t>结构</w:t>
      </w:r>
    </w:p>
    <w:p>
      <w:pPr>
        <w:pStyle w:val="7"/>
        <w:spacing w:before="6"/>
        <w:rPr>
          <w:sz w:val="15"/>
        </w:rPr>
      </w:pPr>
    </w:p>
    <w:p>
      <w:pPr>
        <w:pStyle w:val="7"/>
        <w:ind w:left="140"/>
      </w:pPr>
      <w:r>
        <w:t>（</w:t>
      </w:r>
      <w:r>
        <w:rPr>
          <w:spacing w:val="-84"/>
        </w:rPr>
        <w:t xml:space="preserve"> </w:t>
      </w:r>
      <w:r>
        <w:rPr>
          <w:rFonts w:ascii="Times New Roman" w:eastAsia="Times New Roman"/>
        </w:rPr>
        <w:t>LinkedHashMap</w:t>
      </w:r>
      <w:r>
        <w:t>）</w:t>
      </w:r>
      <w:r>
        <w:rPr>
          <w:spacing w:val="5"/>
        </w:rPr>
        <w:t xml:space="preserve"> 来管理堆内和堆外存储内存中所有的 </w:t>
      </w:r>
      <w:r>
        <w:rPr>
          <w:rFonts w:ascii="Times New Roman" w:eastAsia="Times New Roman"/>
        </w:rPr>
        <w:t>Block</w:t>
      </w:r>
      <w:r>
        <w:rPr>
          <w:rFonts w:ascii="Times New Roman" w:eastAsia="Times New Roman"/>
          <w:spacing w:val="17"/>
        </w:rPr>
        <w:t xml:space="preserve">  </w:t>
      </w:r>
      <w:r>
        <w:rPr>
          <w:spacing w:val="14"/>
        </w:rPr>
        <w:t>对象的实例，对这个</w:t>
      </w:r>
    </w:p>
    <w:p>
      <w:pPr>
        <w:pStyle w:val="7"/>
        <w:spacing w:before="6"/>
        <w:rPr>
          <w:sz w:val="15"/>
        </w:rPr>
      </w:pPr>
    </w:p>
    <w:p>
      <w:pPr>
        <w:pStyle w:val="7"/>
        <w:spacing w:before="1"/>
        <w:ind w:left="140"/>
      </w:pPr>
      <w:r>
        <w:rPr>
          <w:rFonts w:ascii="Times New Roman" w:eastAsia="Times New Roman"/>
        </w:rPr>
        <w:t xml:space="preserve">LinkedHashMap </w:t>
      </w:r>
      <w:r>
        <w:t>新增和删除间接记录了内存的申请和释放。</w:t>
      </w:r>
    </w:p>
    <w:p>
      <w:pPr>
        <w:pStyle w:val="7"/>
        <w:spacing w:before="6"/>
        <w:rPr>
          <w:sz w:val="15"/>
        </w:rPr>
      </w:pPr>
    </w:p>
    <w:p>
      <w:pPr>
        <w:pStyle w:val="7"/>
        <w:spacing w:line="417" w:lineRule="auto"/>
        <w:ind w:left="140" w:right="511"/>
        <w:jc w:val="both"/>
      </w:pPr>
      <w:r>
        <w:t xml:space="preserve">因为不能保证存储空间可以一次容纳 </w:t>
      </w:r>
      <w:r>
        <w:rPr>
          <w:rFonts w:ascii="Times New Roman" w:eastAsia="Times New Roman"/>
        </w:rPr>
        <w:t xml:space="preserve">Iterator </w:t>
      </w:r>
      <w:r>
        <w:t xml:space="preserve">中的所有数据，当前的计算任务在 </w:t>
      </w:r>
      <w:r>
        <w:rPr>
          <w:rFonts w:ascii="Times New Roman" w:eastAsia="Times New Roman"/>
        </w:rPr>
        <w:t xml:space="preserve">Unroll </w:t>
      </w:r>
      <w:r>
        <w:t xml:space="preserve">时要向 </w:t>
      </w:r>
      <w:r>
        <w:rPr>
          <w:rFonts w:ascii="Times New Roman" w:eastAsia="Times New Roman"/>
        </w:rPr>
        <w:t xml:space="preserve">MemoryManager </w:t>
      </w:r>
      <w:r>
        <w:t xml:space="preserve">申请足够的 </w:t>
      </w:r>
      <w:r>
        <w:rPr>
          <w:rFonts w:ascii="Times New Roman" w:eastAsia="Times New Roman"/>
        </w:rPr>
        <w:t xml:space="preserve">Unroll </w:t>
      </w:r>
      <w:r>
        <w:t xml:space="preserve">空间来临时占位，空间不足则 </w:t>
      </w:r>
      <w:r>
        <w:rPr>
          <w:rFonts w:ascii="Times New Roman" w:eastAsia="Times New Roman"/>
        </w:rPr>
        <w:t xml:space="preserve">Unroll </w:t>
      </w:r>
      <w:r>
        <w:t>失败，空间足够时可以继续进行。</w:t>
      </w:r>
    </w:p>
    <w:p>
      <w:pPr>
        <w:pStyle w:val="7"/>
        <w:ind w:left="140"/>
      </w:pPr>
      <w:r>
        <w:t>对于序列化的</w:t>
      </w:r>
      <w:r>
        <w:rPr>
          <w:rFonts w:ascii="Times New Roman" w:eastAsia="Times New Roman"/>
        </w:rPr>
        <w:t>Partition</w:t>
      </w:r>
      <w:r>
        <w:t xml:space="preserve">，其所需的 </w:t>
      </w:r>
      <w:r>
        <w:rPr>
          <w:rFonts w:ascii="Times New Roman" w:eastAsia="Times New Roman"/>
        </w:rPr>
        <w:t xml:space="preserve">Unroll </w:t>
      </w:r>
      <w:r>
        <w:t>空间可以直接累加计算，一次申请。</w:t>
      </w:r>
    </w:p>
    <w:p>
      <w:pPr>
        <w:pStyle w:val="7"/>
        <w:spacing w:before="7"/>
        <w:rPr>
          <w:sz w:val="15"/>
        </w:rPr>
      </w:pPr>
    </w:p>
    <w:p>
      <w:pPr>
        <w:pStyle w:val="7"/>
        <w:spacing w:line="417" w:lineRule="auto"/>
        <w:ind w:left="140" w:right="408"/>
      </w:pPr>
      <w:r>
        <w:rPr>
          <w:spacing w:val="1"/>
        </w:rPr>
        <w:t xml:space="preserve">对于非序列化的 </w:t>
      </w:r>
      <w:r>
        <w:rPr>
          <w:rFonts w:ascii="Times New Roman" w:eastAsia="Times New Roman"/>
        </w:rPr>
        <w:t xml:space="preserve">Partition </w:t>
      </w:r>
      <w:r>
        <w:rPr>
          <w:spacing w:val="2"/>
        </w:rPr>
        <w:t xml:space="preserve">则要在遍历 </w:t>
      </w:r>
      <w:r>
        <w:rPr>
          <w:rFonts w:ascii="Times New Roman" w:eastAsia="Times New Roman"/>
        </w:rPr>
        <w:t xml:space="preserve">Record </w:t>
      </w:r>
      <w:r>
        <w:t xml:space="preserve">的过程中依次申请，即每读取一条 </w:t>
      </w:r>
      <w:r>
        <w:rPr>
          <w:rFonts w:ascii="Times New Roman" w:eastAsia="Times New Roman"/>
        </w:rPr>
        <w:t>Record</w:t>
      </w:r>
      <w:r>
        <w:t xml:space="preserve">， </w:t>
      </w:r>
      <w:r>
        <w:rPr>
          <w:spacing w:val="-7"/>
        </w:rPr>
        <w:t xml:space="preserve">采样估算其所需的 </w:t>
      </w:r>
      <w:r>
        <w:rPr>
          <w:rFonts w:ascii="Times New Roman" w:eastAsia="Times New Roman"/>
        </w:rPr>
        <w:t xml:space="preserve">Unroll </w:t>
      </w:r>
      <w:r>
        <w:rPr>
          <w:spacing w:val="-5"/>
        </w:rPr>
        <w:t xml:space="preserve">空间并进行申请，空间不足时可以中断，释放已占用的 </w:t>
      </w:r>
      <w:r>
        <w:rPr>
          <w:rFonts w:ascii="Times New Roman" w:eastAsia="Times New Roman"/>
        </w:rPr>
        <w:t xml:space="preserve">Unroll </w:t>
      </w:r>
      <w:r>
        <w:t>空间。</w:t>
      </w:r>
    </w:p>
    <w:p>
      <w:pPr>
        <w:pStyle w:val="7"/>
        <w:spacing w:line="417" w:lineRule="auto"/>
        <w:ind w:left="140" w:right="518"/>
        <w:jc w:val="both"/>
      </w:pPr>
      <w:r>
        <w:drawing>
          <wp:anchor distT="0" distB="0" distL="0" distR="0" simplePos="0" relativeHeight="251661312" behindDoc="0" locked="0" layoutInCell="1" allowOverlap="1">
            <wp:simplePos x="0" y="0"/>
            <wp:positionH relativeFrom="page">
              <wp:posOffset>2279015</wp:posOffset>
            </wp:positionH>
            <wp:positionV relativeFrom="paragraph">
              <wp:posOffset>628650</wp:posOffset>
            </wp:positionV>
            <wp:extent cx="2983865" cy="1989455"/>
            <wp:effectExtent l="0" t="0" r="0" b="0"/>
            <wp:wrapTopAndBottom/>
            <wp:docPr id="5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3.jpeg"/>
                    <pic:cNvPicPr>
                      <a:picLocks noChangeAspect="1"/>
                    </pic:cNvPicPr>
                  </pic:nvPicPr>
                  <pic:blipFill>
                    <a:blip r:embed="rId52" cstate="print"/>
                    <a:stretch>
                      <a:fillRect/>
                    </a:stretch>
                  </pic:blipFill>
                  <pic:spPr>
                    <a:xfrm>
                      <a:off x="0" y="0"/>
                      <a:ext cx="2983736" cy="1989582"/>
                    </a:xfrm>
                    <a:prstGeom prst="rect">
                      <a:avLst/>
                    </a:prstGeom>
                  </pic:spPr>
                </pic:pic>
              </a:graphicData>
            </a:graphic>
          </wp:anchor>
        </w:drawing>
      </w:r>
      <w:r>
        <w:rPr>
          <w:spacing w:val="-8"/>
        </w:rPr>
        <w:t xml:space="preserve">如果最终 </w:t>
      </w:r>
      <w:r>
        <w:rPr>
          <w:rFonts w:ascii="Times New Roman" w:eastAsia="Times New Roman"/>
        </w:rPr>
        <w:t xml:space="preserve">Unroll </w:t>
      </w:r>
      <w:r>
        <w:rPr>
          <w:spacing w:val="-8"/>
        </w:rPr>
        <w:t xml:space="preserve">成功，当前 </w:t>
      </w:r>
      <w:r>
        <w:rPr>
          <w:rFonts w:ascii="Times New Roman" w:eastAsia="Times New Roman"/>
        </w:rPr>
        <w:t xml:space="preserve">Partition </w:t>
      </w:r>
      <w:r>
        <w:rPr>
          <w:spacing w:val="-8"/>
        </w:rPr>
        <w:t xml:space="preserve">所占用的 </w:t>
      </w:r>
      <w:r>
        <w:rPr>
          <w:rFonts w:ascii="Times New Roman" w:eastAsia="Times New Roman"/>
        </w:rPr>
        <w:t xml:space="preserve">Unroll </w:t>
      </w:r>
      <w:r>
        <w:rPr>
          <w:spacing w:val="-3"/>
        </w:rPr>
        <w:t xml:space="preserve">空间被转换为正常的缓存 </w:t>
      </w:r>
      <w:r>
        <w:rPr>
          <w:rFonts w:ascii="Times New Roman" w:eastAsia="Times New Roman"/>
        </w:rPr>
        <w:t xml:space="preserve">RDD </w:t>
      </w:r>
      <w:r>
        <w:rPr>
          <w:spacing w:val="-3"/>
        </w:rPr>
        <w:t>的存储空间，如下图所示。</w:t>
      </w:r>
    </w:p>
    <w:p>
      <w:pPr>
        <w:pStyle w:val="7"/>
        <w:spacing w:before="122"/>
        <w:ind w:left="140"/>
        <w:jc w:val="both"/>
      </w:pPr>
      <w:r>
        <w:t>在静态内存管理时，</w:t>
      </w:r>
      <w:r>
        <w:rPr>
          <w:rFonts w:ascii="Times New Roman" w:eastAsia="Times New Roman"/>
        </w:rPr>
        <w:t xml:space="preserve">Spark </w:t>
      </w:r>
      <w:r>
        <w:t xml:space="preserve">在存储内存中专门划分了一块 </w:t>
      </w:r>
      <w:r>
        <w:rPr>
          <w:rFonts w:ascii="Times New Roman" w:eastAsia="Times New Roman"/>
        </w:rPr>
        <w:t xml:space="preserve">Unroll </w:t>
      </w:r>
      <w:r>
        <w:t>空间，其大小是固定的，</w:t>
      </w:r>
    </w:p>
    <w:p>
      <w:pPr>
        <w:spacing w:after="0"/>
        <w:jc w:val="both"/>
        <w:sectPr>
          <w:pgSz w:w="11910" w:h="16840"/>
          <w:pgMar w:top="1620" w:right="1280" w:bottom="1260" w:left="1660" w:header="852" w:footer="1064" w:gutter="0"/>
          <w:cols w:space="720" w:num="1"/>
        </w:sectPr>
      </w:pPr>
    </w:p>
    <w:p>
      <w:pPr>
        <w:pStyle w:val="7"/>
        <w:spacing w:before="49" w:line="417" w:lineRule="auto"/>
        <w:ind w:left="140" w:right="516"/>
      </w:pPr>
      <w:r>
        <w:t xml:space="preserve">统一内存管理时则没有对 </w:t>
      </w:r>
      <w:r>
        <w:rPr>
          <w:rFonts w:ascii="Times New Roman" w:eastAsia="Times New Roman"/>
        </w:rPr>
        <w:t xml:space="preserve">Unroll </w:t>
      </w:r>
      <w:r>
        <w:t>空间进行特别区分，当存储空间不足时会根据动态占用机制进行处理。</w:t>
      </w:r>
    </w:p>
    <w:p>
      <w:pPr>
        <w:pStyle w:val="5"/>
        <w:numPr>
          <w:ilvl w:val="0"/>
          <w:numId w:val="25"/>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淘汰与落盘</w:t>
      </w:r>
    </w:p>
    <w:p>
      <w:pPr>
        <w:pStyle w:val="7"/>
        <w:spacing w:before="7"/>
        <w:rPr>
          <w:b/>
          <w:sz w:val="15"/>
        </w:rPr>
      </w:pPr>
    </w:p>
    <w:p>
      <w:pPr>
        <w:pStyle w:val="7"/>
        <w:spacing w:line="417" w:lineRule="auto"/>
        <w:ind w:left="140" w:right="511" w:firstLine="419"/>
        <w:jc w:val="both"/>
      </w:pPr>
      <w:r>
        <w:rPr>
          <w:spacing w:val="-9"/>
        </w:rPr>
        <w:t xml:space="preserve">由于同一个 </w:t>
      </w:r>
      <w:r>
        <w:rPr>
          <w:rFonts w:ascii="Times New Roman" w:eastAsia="Times New Roman"/>
        </w:rPr>
        <w:t xml:space="preserve">Executor </w:t>
      </w:r>
      <w:r>
        <w:rPr>
          <w:spacing w:val="-3"/>
        </w:rPr>
        <w:t xml:space="preserve">的所有的计算任务共享有限的存储内存空间，当有新的 </w:t>
      </w:r>
      <w:r>
        <w:rPr>
          <w:rFonts w:ascii="Times New Roman" w:eastAsia="Times New Roman"/>
        </w:rPr>
        <w:t xml:space="preserve">Block </w:t>
      </w:r>
      <w:r>
        <w:t>需</w:t>
      </w:r>
      <w:r>
        <w:rPr>
          <w:spacing w:val="-4"/>
        </w:rPr>
        <w:t xml:space="preserve">要缓存但是剩余空间不足且无法动态占用时，就要对 </w:t>
      </w:r>
      <w:r>
        <w:rPr>
          <w:rFonts w:ascii="Times New Roman" w:eastAsia="Times New Roman"/>
        </w:rPr>
        <w:t xml:space="preserve">LinkedHashMap </w:t>
      </w:r>
      <w:r>
        <w:rPr>
          <w:spacing w:val="-8"/>
        </w:rPr>
        <w:t xml:space="preserve">中的旧 </w:t>
      </w:r>
      <w:r>
        <w:rPr>
          <w:rFonts w:ascii="Times New Roman" w:eastAsia="Times New Roman"/>
        </w:rPr>
        <w:t xml:space="preserve">Block </w:t>
      </w:r>
      <w:r>
        <w:rPr>
          <w:spacing w:val="-2"/>
        </w:rPr>
        <w:t>进行淘</w:t>
      </w:r>
      <w:r>
        <w:rPr>
          <w:spacing w:val="-17"/>
          <w:w w:val="100"/>
        </w:rPr>
        <w:t>汰</w:t>
      </w:r>
      <w:r>
        <w:rPr>
          <w:spacing w:val="-1"/>
          <w:w w:val="100"/>
        </w:rPr>
        <w:t>（</w:t>
      </w:r>
      <w:r>
        <w:rPr>
          <w:rFonts w:ascii="Times New Roman" w:eastAsia="Times New Roman"/>
          <w:w w:val="100"/>
        </w:rPr>
        <w:t>Evi</w:t>
      </w:r>
      <w:r>
        <w:rPr>
          <w:rFonts w:ascii="Times New Roman" w:eastAsia="Times New Roman"/>
          <w:spacing w:val="-1"/>
          <w:w w:val="100"/>
        </w:rPr>
        <w:t>c</w:t>
      </w:r>
      <w:r>
        <w:rPr>
          <w:rFonts w:ascii="Times New Roman" w:eastAsia="Times New Roman"/>
          <w:spacing w:val="-2"/>
          <w:w w:val="100"/>
        </w:rPr>
        <w:t>ti</w:t>
      </w:r>
      <w:r>
        <w:rPr>
          <w:rFonts w:ascii="Times New Roman" w:eastAsia="Times New Roman"/>
          <w:w w:val="100"/>
        </w:rPr>
        <w:t>o</w:t>
      </w:r>
      <w:r>
        <w:rPr>
          <w:rFonts w:ascii="Times New Roman" w:eastAsia="Times New Roman"/>
          <w:spacing w:val="-1"/>
          <w:w w:val="100"/>
        </w:rPr>
        <w:t>n</w:t>
      </w:r>
      <w:r>
        <w:rPr>
          <w:spacing w:val="-106"/>
          <w:w w:val="100"/>
        </w:rPr>
        <w:t>）</w:t>
      </w:r>
      <w:r>
        <w:rPr>
          <w:spacing w:val="-5"/>
          <w:w w:val="100"/>
        </w:rPr>
        <w:t>，而被淘汰的</w:t>
      </w:r>
      <w:r>
        <w:rPr>
          <w:spacing w:val="-5"/>
        </w:rPr>
        <w:t xml:space="preserve">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w:t>
      </w:r>
      <w:r>
        <w:rPr>
          <w:rFonts w:ascii="Times New Roman" w:eastAsia="Times New Roman"/>
          <w:spacing w:val="-3"/>
          <w:w w:val="100"/>
        </w:rPr>
        <w:t>c</w:t>
      </w:r>
      <w:r>
        <w:rPr>
          <w:rFonts w:ascii="Times New Roman" w:eastAsia="Times New Roman"/>
          <w:w w:val="100"/>
        </w:rPr>
        <w:t>k</w:t>
      </w:r>
      <w:r>
        <w:rPr>
          <w:rFonts w:ascii="Times New Roman" w:eastAsia="Times New Roman"/>
        </w:rPr>
        <w:t xml:space="preserve"> </w:t>
      </w:r>
      <w:r>
        <w:rPr>
          <w:spacing w:val="-4"/>
          <w:w w:val="100"/>
        </w:rPr>
        <w:t>如果其存储级别中同时包含存储到磁盘的要求，则要对其</w:t>
      </w:r>
      <w:r>
        <w:rPr>
          <w:spacing w:val="-3"/>
          <w:w w:val="100"/>
        </w:rPr>
        <w:t>进行落盘（</w:t>
      </w:r>
      <w:r>
        <w:rPr>
          <w:rFonts w:ascii="Times New Roman" w:eastAsia="Times New Roman"/>
          <w:w w:val="100"/>
        </w:rPr>
        <w:t>D</w:t>
      </w:r>
      <w:r>
        <w:rPr>
          <w:rFonts w:ascii="Times New Roman" w:eastAsia="Times New Roman"/>
          <w:spacing w:val="-1"/>
          <w:w w:val="100"/>
        </w:rPr>
        <w:t>r</w:t>
      </w:r>
      <w:r>
        <w:rPr>
          <w:rFonts w:ascii="Times New Roman" w:eastAsia="Times New Roman"/>
          <w:spacing w:val="-3"/>
          <w:w w:val="100"/>
        </w:rPr>
        <w:t>o</w:t>
      </w:r>
      <w:r>
        <w:rPr>
          <w:rFonts w:ascii="Times New Roman" w:eastAsia="Times New Roman"/>
          <w:w w:val="100"/>
        </w:rPr>
        <w:t>p</w:t>
      </w:r>
      <w:r>
        <w:rPr>
          <w:spacing w:val="-106"/>
          <w:w w:val="100"/>
        </w:rPr>
        <w:t>）</w:t>
      </w:r>
      <w:r>
        <w:rPr>
          <w:spacing w:val="-3"/>
          <w:w w:val="100"/>
        </w:rPr>
        <w:t>，否则直接删除该</w:t>
      </w:r>
      <w:r>
        <w:rPr>
          <w:spacing w:val="-55"/>
        </w:rPr>
        <w:t xml:space="preserve">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w:t>
      </w:r>
      <w:r>
        <w:rPr>
          <w:rFonts w:ascii="Times New Roman" w:eastAsia="Times New Roman"/>
          <w:spacing w:val="-3"/>
          <w:w w:val="100"/>
        </w:rPr>
        <w:t>k</w:t>
      </w:r>
      <w:r>
        <w:rPr>
          <w:w w:val="100"/>
        </w:rPr>
        <w:t>。</w:t>
      </w:r>
    </w:p>
    <w:p>
      <w:pPr>
        <w:pStyle w:val="7"/>
        <w:ind w:left="140"/>
        <w:jc w:val="both"/>
      </w:pPr>
      <w:r>
        <w:t>存储内存的淘汰规则为：</w:t>
      </w:r>
    </w:p>
    <w:p>
      <w:pPr>
        <w:pStyle w:val="7"/>
        <w:spacing w:before="6"/>
        <w:rPr>
          <w:sz w:val="15"/>
        </w:rPr>
      </w:pPr>
    </w:p>
    <w:p>
      <w:pPr>
        <w:pStyle w:val="14"/>
        <w:numPr>
          <w:ilvl w:val="0"/>
          <w:numId w:val="13"/>
        </w:numPr>
        <w:tabs>
          <w:tab w:val="left" w:pos="561"/>
        </w:tabs>
        <w:spacing w:before="1" w:after="0" w:line="240" w:lineRule="auto"/>
        <w:ind w:left="560" w:right="0" w:hanging="420"/>
        <w:jc w:val="both"/>
        <w:rPr>
          <w:sz w:val="21"/>
        </w:rPr>
      </w:pPr>
      <w:r>
        <w:rPr>
          <w:spacing w:val="-11"/>
          <w:sz w:val="21"/>
        </w:rPr>
        <w:t xml:space="preserve">被淘汰的旧 </w:t>
      </w:r>
      <w:r>
        <w:rPr>
          <w:rFonts w:ascii="Times New Roman" w:hAnsi="Times New Roman" w:eastAsia="Times New Roman"/>
          <w:sz w:val="21"/>
        </w:rPr>
        <w:t>Block</w:t>
      </w:r>
      <w:r>
        <w:rPr>
          <w:rFonts w:ascii="Times New Roman" w:hAnsi="Times New Roman" w:eastAsia="Times New Roman"/>
          <w:spacing w:val="2"/>
          <w:sz w:val="21"/>
        </w:rPr>
        <w:t xml:space="preserve"> </w:t>
      </w:r>
      <w:r>
        <w:rPr>
          <w:spacing w:val="15"/>
          <w:sz w:val="21"/>
        </w:rPr>
        <w:t>要与新</w:t>
      </w:r>
      <w:r>
        <w:rPr>
          <w:rFonts w:ascii="Times New Roman" w:hAnsi="Times New Roman" w:eastAsia="Times New Roman"/>
          <w:sz w:val="21"/>
        </w:rPr>
        <w:t>Block</w:t>
      </w:r>
      <w:r>
        <w:rPr>
          <w:rFonts w:ascii="Times New Roman" w:hAnsi="Times New Roman" w:eastAsia="Times New Roman"/>
          <w:spacing w:val="-1"/>
          <w:sz w:val="21"/>
        </w:rPr>
        <w:t xml:space="preserve"> </w:t>
      </w:r>
      <w:r>
        <w:rPr>
          <w:spacing w:val="-26"/>
          <w:sz w:val="21"/>
        </w:rPr>
        <w:t xml:space="preserve">的 </w:t>
      </w:r>
      <w:r>
        <w:rPr>
          <w:rFonts w:ascii="Times New Roman" w:hAnsi="Times New Roman" w:eastAsia="Times New Roman"/>
          <w:sz w:val="21"/>
        </w:rPr>
        <w:t>MemoryMode</w:t>
      </w:r>
      <w:r>
        <w:rPr>
          <w:rFonts w:ascii="Times New Roman" w:hAnsi="Times New Roman" w:eastAsia="Times New Roman"/>
          <w:spacing w:val="-2"/>
          <w:sz w:val="21"/>
        </w:rPr>
        <w:t xml:space="preserve"> </w:t>
      </w:r>
      <w:r>
        <w:rPr>
          <w:spacing w:val="-3"/>
          <w:sz w:val="21"/>
        </w:rPr>
        <w:t>相同，即同属于堆外或堆内内存；</w:t>
      </w:r>
    </w:p>
    <w:p>
      <w:pPr>
        <w:pStyle w:val="14"/>
        <w:numPr>
          <w:ilvl w:val="0"/>
          <w:numId w:val="13"/>
        </w:numPr>
        <w:tabs>
          <w:tab w:val="left" w:pos="561"/>
        </w:tabs>
        <w:spacing w:before="198" w:after="0" w:line="240" w:lineRule="auto"/>
        <w:ind w:left="560" w:right="0" w:hanging="420"/>
        <w:jc w:val="both"/>
        <w:rPr>
          <w:sz w:val="21"/>
        </w:rPr>
      </w:pPr>
      <w:r>
        <w:rPr>
          <w:spacing w:val="25"/>
          <w:sz w:val="21"/>
        </w:rPr>
        <w:t>新旧</w:t>
      </w:r>
      <w:r>
        <w:rPr>
          <w:rFonts w:ascii="Times New Roman" w:hAnsi="Times New Roman" w:eastAsia="Times New Roman"/>
          <w:sz w:val="21"/>
        </w:rPr>
        <w:t>Block</w:t>
      </w:r>
      <w:r>
        <w:rPr>
          <w:rFonts w:ascii="Times New Roman" w:hAnsi="Times New Roman" w:eastAsia="Times New Roman"/>
          <w:spacing w:val="-2"/>
          <w:sz w:val="21"/>
        </w:rPr>
        <w:t xml:space="preserve"> </w:t>
      </w:r>
      <w:r>
        <w:rPr>
          <w:spacing w:val="-10"/>
          <w:sz w:val="21"/>
        </w:rPr>
        <w:t xml:space="preserve">不能属于同一个 </w:t>
      </w:r>
      <w:r>
        <w:rPr>
          <w:rFonts w:ascii="Times New Roman" w:hAnsi="Times New Roman" w:eastAsia="Times New Roman"/>
          <w:sz w:val="21"/>
        </w:rPr>
        <w:t>RDD</w:t>
      </w:r>
      <w:r>
        <w:rPr>
          <w:spacing w:val="-3"/>
          <w:sz w:val="21"/>
        </w:rPr>
        <w:t>，避免循环淘汰；</w:t>
      </w:r>
    </w:p>
    <w:p>
      <w:pPr>
        <w:pStyle w:val="14"/>
        <w:numPr>
          <w:ilvl w:val="0"/>
          <w:numId w:val="13"/>
        </w:numPr>
        <w:tabs>
          <w:tab w:val="left" w:pos="561"/>
        </w:tabs>
        <w:spacing w:before="199" w:after="0" w:line="240" w:lineRule="auto"/>
        <w:ind w:left="560" w:right="0" w:hanging="420"/>
        <w:jc w:val="both"/>
        <w:rPr>
          <w:sz w:val="21"/>
        </w:rPr>
      </w:pPr>
      <w:r>
        <w:rPr>
          <w:spacing w:val="-27"/>
          <w:sz w:val="21"/>
        </w:rPr>
        <w:t xml:space="preserve">旧 </w:t>
      </w:r>
      <w:r>
        <w:rPr>
          <w:rFonts w:ascii="Times New Roman" w:hAnsi="Times New Roman" w:eastAsia="Times New Roman"/>
          <w:sz w:val="21"/>
        </w:rPr>
        <w:t xml:space="preserve">Block </w:t>
      </w:r>
      <w:r>
        <w:rPr>
          <w:spacing w:val="-19"/>
          <w:sz w:val="21"/>
        </w:rPr>
        <w:t xml:space="preserve">所属 </w:t>
      </w:r>
      <w:r>
        <w:rPr>
          <w:rFonts w:ascii="Times New Roman" w:hAnsi="Times New Roman" w:eastAsia="Times New Roman"/>
          <w:sz w:val="21"/>
        </w:rPr>
        <w:t>RDD</w:t>
      </w:r>
      <w:r>
        <w:rPr>
          <w:rFonts w:ascii="Times New Roman" w:hAnsi="Times New Roman" w:eastAsia="Times New Roman"/>
          <w:spacing w:val="-1"/>
          <w:sz w:val="21"/>
        </w:rPr>
        <w:t xml:space="preserve"> </w:t>
      </w:r>
      <w:r>
        <w:rPr>
          <w:spacing w:val="-3"/>
          <w:sz w:val="21"/>
        </w:rPr>
        <w:t>不能处于被读状态，避免引发一致性问题；</w:t>
      </w:r>
    </w:p>
    <w:p>
      <w:pPr>
        <w:pStyle w:val="14"/>
        <w:numPr>
          <w:ilvl w:val="0"/>
          <w:numId w:val="13"/>
        </w:numPr>
        <w:tabs>
          <w:tab w:val="left" w:pos="561"/>
        </w:tabs>
        <w:spacing w:before="199" w:after="0" w:line="240" w:lineRule="auto"/>
        <w:ind w:left="560" w:right="0" w:hanging="420"/>
        <w:jc w:val="both"/>
        <w:rPr>
          <w:sz w:val="21"/>
        </w:rPr>
      </w:pPr>
      <w:r>
        <w:rPr>
          <w:spacing w:val="-1"/>
          <w:sz w:val="21"/>
        </w:rPr>
        <w:t xml:space="preserve">遍历 </w:t>
      </w:r>
      <w:r>
        <w:rPr>
          <w:rFonts w:ascii="Times New Roman" w:hAnsi="Times New Roman" w:eastAsia="Times New Roman"/>
          <w:sz w:val="21"/>
        </w:rPr>
        <w:t>LinkedHashMap</w:t>
      </w:r>
      <w:r>
        <w:rPr>
          <w:rFonts w:ascii="Times New Roman" w:hAnsi="Times New Roman" w:eastAsia="Times New Roman"/>
          <w:spacing w:val="52"/>
          <w:sz w:val="21"/>
        </w:rPr>
        <w:t xml:space="preserve"> </w:t>
      </w:r>
      <w:r>
        <w:rPr>
          <w:spacing w:val="-2"/>
          <w:sz w:val="21"/>
        </w:rPr>
        <w:t xml:space="preserve">中 </w:t>
      </w:r>
      <w:r>
        <w:rPr>
          <w:rFonts w:ascii="Times New Roman" w:hAnsi="Times New Roman" w:eastAsia="Times New Roman"/>
          <w:sz w:val="21"/>
        </w:rPr>
        <w:t>Block</w:t>
      </w:r>
      <w:r>
        <w:rPr>
          <w:spacing w:val="-3"/>
          <w:sz w:val="21"/>
        </w:rPr>
        <w:t>，按照最近最少使用</w:t>
      </w:r>
      <w:r>
        <w:rPr>
          <w:sz w:val="21"/>
        </w:rPr>
        <w:t>（</w:t>
      </w:r>
      <w:r>
        <w:rPr>
          <w:rFonts w:ascii="Times New Roman" w:hAnsi="Times New Roman" w:eastAsia="Times New Roman"/>
          <w:sz w:val="21"/>
        </w:rPr>
        <w:t>LRU</w:t>
      </w:r>
      <w:r>
        <w:rPr>
          <w:sz w:val="21"/>
        </w:rPr>
        <w:t>）</w:t>
      </w:r>
      <w:r>
        <w:rPr>
          <w:spacing w:val="-3"/>
          <w:sz w:val="21"/>
        </w:rPr>
        <w:t>的顺序淘汰，直到满足新</w:t>
      </w:r>
    </w:p>
    <w:p>
      <w:pPr>
        <w:pStyle w:val="7"/>
        <w:spacing w:before="199"/>
        <w:ind w:left="560"/>
      </w:pPr>
      <w:r>
        <w:rPr>
          <w:rFonts w:ascii="Times New Roman" w:eastAsia="Times New Roman"/>
        </w:rPr>
        <w:t xml:space="preserve">Block </w:t>
      </w:r>
      <w:r>
        <w:t xml:space="preserve">所需的空间。其中 </w:t>
      </w:r>
      <w:r>
        <w:rPr>
          <w:rFonts w:ascii="Times New Roman" w:eastAsia="Times New Roman"/>
        </w:rPr>
        <w:t xml:space="preserve">LRU </w:t>
      </w:r>
      <w:r>
        <w:t>是</w:t>
      </w:r>
      <w:r>
        <w:rPr>
          <w:rFonts w:ascii="Times New Roman" w:eastAsia="Times New Roman"/>
        </w:rPr>
        <w:t xml:space="preserve">LinkedHashMap </w:t>
      </w:r>
      <w:r>
        <w:t>的特性。</w:t>
      </w:r>
    </w:p>
    <w:p>
      <w:pPr>
        <w:pStyle w:val="7"/>
        <w:spacing w:before="7"/>
        <w:rPr>
          <w:sz w:val="15"/>
        </w:rPr>
      </w:pPr>
    </w:p>
    <w:p>
      <w:pPr>
        <w:pStyle w:val="7"/>
        <w:spacing w:line="417" w:lineRule="auto"/>
        <w:ind w:left="140" w:right="510"/>
        <w:jc w:val="both"/>
      </w:pPr>
      <w:r>
        <w:rPr>
          <w:spacing w:val="-11"/>
        </w:rPr>
        <w:t>落盘的流程则比较简单，如果其存储级别符合</w:t>
      </w:r>
      <w:r>
        <w:rPr>
          <w:rFonts w:ascii="Times New Roman" w:eastAsia="Times New Roman"/>
        </w:rPr>
        <w:t xml:space="preserve">_useDisk </w:t>
      </w:r>
      <w:r>
        <w:rPr>
          <w:spacing w:val="-23"/>
        </w:rPr>
        <w:t xml:space="preserve">为 </w:t>
      </w:r>
      <w:r>
        <w:rPr>
          <w:rFonts w:ascii="Times New Roman" w:eastAsia="Times New Roman"/>
        </w:rPr>
        <w:t xml:space="preserve">true </w:t>
      </w:r>
      <w:r>
        <w:rPr>
          <w:spacing w:val="-14"/>
        </w:rPr>
        <w:t>的条件，再根据其</w:t>
      </w:r>
      <w:r>
        <w:rPr>
          <w:rFonts w:ascii="Times New Roman" w:eastAsia="Times New Roman"/>
        </w:rPr>
        <w:t xml:space="preserve">_deserialized </w:t>
      </w:r>
      <w:r>
        <w:rPr>
          <w:spacing w:val="-2"/>
        </w:rPr>
        <w:t xml:space="preserve">判断是否是非序列化的形式，若是则对其进行序列化，最后将数据存储到磁盘，在 </w:t>
      </w:r>
      <w:r>
        <w:rPr>
          <w:rFonts w:ascii="Times New Roman" w:eastAsia="Times New Roman"/>
        </w:rPr>
        <w:t xml:space="preserve">Storage </w:t>
      </w:r>
      <w:r>
        <w:rPr>
          <w:spacing w:val="-3"/>
        </w:rPr>
        <w:t>模块中更新其信息。</w:t>
      </w:r>
    </w:p>
    <w:p>
      <w:pPr>
        <w:pStyle w:val="3"/>
        <w:numPr>
          <w:ilvl w:val="1"/>
          <w:numId w:val="21"/>
        </w:numPr>
        <w:tabs>
          <w:tab w:val="left" w:pos="633"/>
        </w:tabs>
        <w:spacing w:before="33" w:after="0" w:line="240" w:lineRule="auto"/>
        <w:ind w:left="632" w:right="0" w:hanging="492"/>
        <w:jc w:val="both"/>
        <w:rPr>
          <w:rFonts w:hint="eastAsia" w:ascii="宋体" w:eastAsia="宋体"/>
        </w:rPr>
      </w:pPr>
      <w:r>
        <w:rPr>
          <w:rFonts w:hint="eastAsia" w:ascii="宋体" w:eastAsia="宋体"/>
        </w:rPr>
        <w:t>执行内存管理</w:t>
      </w:r>
    </w:p>
    <w:p>
      <w:pPr>
        <w:pStyle w:val="7"/>
        <w:spacing w:before="232"/>
        <w:ind w:left="560"/>
      </w:pPr>
      <w:r>
        <w:t xml:space="preserve">执行内存主要用来存储任务在执行 </w:t>
      </w:r>
      <w:r>
        <w:rPr>
          <w:rFonts w:ascii="Times New Roman" w:eastAsia="Times New Roman"/>
        </w:rPr>
        <w:t xml:space="preserve">Shuffle </w:t>
      </w:r>
      <w:r>
        <w:t>时占用的内存，</w:t>
      </w:r>
      <w:r>
        <w:rPr>
          <w:rFonts w:ascii="Times New Roman" w:eastAsia="Times New Roman"/>
        </w:rPr>
        <w:t xml:space="preserve">Shuffle </w:t>
      </w:r>
      <w:r>
        <w:t>是按照一定规则对</w:t>
      </w:r>
    </w:p>
    <w:p>
      <w:pPr>
        <w:pStyle w:val="7"/>
        <w:spacing w:before="7"/>
        <w:rPr>
          <w:sz w:val="15"/>
        </w:rPr>
      </w:pPr>
    </w:p>
    <w:p>
      <w:pPr>
        <w:pStyle w:val="7"/>
        <w:ind w:left="140"/>
        <w:jc w:val="both"/>
      </w:pPr>
      <w:r>
        <w:rPr>
          <w:rFonts w:ascii="Times New Roman" w:eastAsia="Times New Roman"/>
        </w:rPr>
        <w:t xml:space="preserve">RDD </w:t>
      </w:r>
      <w:r>
        <w:rPr>
          <w:spacing w:val="-7"/>
        </w:rPr>
        <w:t xml:space="preserve">数据重新分区的过程，我们来看 </w:t>
      </w:r>
      <w:r>
        <w:rPr>
          <w:rFonts w:ascii="Times New Roman" w:eastAsia="Times New Roman"/>
        </w:rPr>
        <w:t xml:space="preserve">Shuffle </w:t>
      </w:r>
      <w:r>
        <w:rPr>
          <w:spacing w:val="50"/>
        </w:rPr>
        <w:t>的</w:t>
      </w:r>
      <w:r>
        <w:rPr>
          <w:rFonts w:ascii="Times New Roman" w:eastAsia="Times New Roman"/>
          <w:spacing w:val="-3"/>
        </w:rPr>
        <w:t xml:space="preserve">Write </w:t>
      </w:r>
      <w:r>
        <w:rPr>
          <w:spacing w:val="50"/>
        </w:rPr>
        <w:t>和</w:t>
      </w:r>
      <w:r>
        <w:rPr>
          <w:rFonts w:ascii="Times New Roman" w:eastAsia="Times New Roman"/>
        </w:rPr>
        <w:t xml:space="preserve">Read </w:t>
      </w:r>
      <w:r>
        <w:rPr>
          <w:spacing w:val="-3"/>
        </w:rPr>
        <w:t>两阶段对执行内存的使用：</w:t>
      </w:r>
    </w:p>
    <w:p>
      <w:pPr>
        <w:pStyle w:val="7"/>
        <w:spacing w:before="8"/>
        <w:rPr>
          <w:sz w:val="16"/>
        </w:rPr>
      </w:pPr>
    </w:p>
    <w:p>
      <w:pPr>
        <w:pStyle w:val="5"/>
        <w:numPr>
          <w:ilvl w:val="0"/>
          <w:numId w:val="26"/>
        </w:numPr>
        <w:tabs>
          <w:tab w:val="left" w:pos="566"/>
        </w:tabs>
        <w:spacing w:before="0" w:after="0" w:line="240" w:lineRule="auto"/>
        <w:ind w:left="565" w:right="0" w:hanging="425"/>
        <w:jc w:val="both"/>
      </w:pPr>
      <w:r>
        <w:t>Shuffle</w:t>
      </w:r>
      <w:r>
        <w:rPr>
          <w:spacing w:val="-6"/>
        </w:rPr>
        <w:t xml:space="preserve"> </w:t>
      </w:r>
      <w:r>
        <w:t>Write</w:t>
      </w:r>
    </w:p>
    <w:p>
      <w:pPr>
        <w:pStyle w:val="7"/>
        <w:spacing w:before="6"/>
        <w:rPr>
          <w:rFonts w:ascii="Times New Roman"/>
          <w:b/>
          <w:sz w:val="18"/>
        </w:rPr>
      </w:pPr>
    </w:p>
    <w:p>
      <w:pPr>
        <w:pStyle w:val="7"/>
        <w:spacing w:line="417" w:lineRule="auto"/>
        <w:ind w:left="140" w:right="513"/>
      </w:pPr>
      <w:r>
        <w:rPr>
          <w:spacing w:val="-16"/>
        </w:rPr>
        <w:t xml:space="preserve">若在 </w:t>
      </w:r>
      <w:r>
        <w:rPr>
          <w:rFonts w:ascii="Times New Roman" w:eastAsia="Times New Roman"/>
        </w:rPr>
        <w:t xml:space="preserve">map </w:t>
      </w:r>
      <w:r>
        <w:rPr>
          <w:spacing w:val="-6"/>
        </w:rPr>
        <w:t xml:space="preserve">端选择普通的排序方式，会采用 </w:t>
      </w:r>
      <w:r>
        <w:rPr>
          <w:rFonts w:ascii="Times New Roman" w:eastAsia="Times New Roman"/>
        </w:rPr>
        <w:t xml:space="preserve">ExternalSorter </w:t>
      </w:r>
      <w:r>
        <w:rPr>
          <w:spacing w:val="-3"/>
        </w:rPr>
        <w:t>进行外排，在内存中存储数据时主要占用堆内执行空间。</w:t>
      </w:r>
    </w:p>
    <w:p>
      <w:pPr>
        <w:pStyle w:val="7"/>
        <w:spacing w:line="417" w:lineRule="auto"/>
        <w:ind w:left="140" w:right="511"/>
        <w:jc w:val="both"/>
      </w:pPr>
      <w:r>
        <w:rPr>
          <w:spacing w:val="-11"/>
        </w:rPr>
        <w:t xml:space="preserve">若在 </w:t>
      </w:r>
      <w:r>
        <w:rPr>
          <w:rFonts w:ascii="Times New Roman" w:eastAsia="Times New Roman"/>
        </w:rPr>
        <w:t xml:space="preserve">map </w:t>
      </w:r>
      <w:r>
        <w:rPr>
          <w:spacing w:val="-2"/>
        </w:rPr>
        <w:t xml:space="preserve">端选择 </w:t>
      </w:r>
      <w:r>
        <w:rPr>
          <w:rFonts w:ascii="Times New Roman" w:eastAsia="Times New Roman"/>
        </w:rPr>
        <w:t xml:space="preserve">Tungsten  </w:t>
      </w:r>
      <w:r>
        <w:rPr>
          <w:spacing w:val="-7"/>
        </w:rPr>
        <w:t xml:space="preserve">的排序方式，则采用 </w:t>
      </w:r>
      <w:r>
        <w:rPr>
          <w:rFonts w:ascii="Times New Roman" w:eastAsia="Times New Roman"/>
        </w:rPr>
        <w:t xml:space="preserve">ShuffleExternalSorter </w:t>
      </w:r>
      <w:r>
        <w:rPr>
          <w:spacing w:val="-3"/>
        </w:rPr>
        <w:t>直接对以序列化形式</w:t>
      </w:r>
      <w:r>
        <w:rPr>
          <w:spacing w:val="-11"/>
        </w:rPr>
        <w:t>存储的数据排序，在内存中存储数据时可以占用堆外或堆内执行空间，取决于用户是否开启</w:t>
      </w:r>
      <w:r>
        <w:rPr>
          <w:spacing w:val="-6"/>
        </w:rPr>
        <w:t>了堆外内存以及堆外执行内存是否足够。</w:t>
      </w:r>
    </w:p>
    <w:p>
      <w:pPr>
        <w:pStyle w:val="5"/>
        <w:numPr>
          <w:ilvl w:val="0"/>
          <w:numId w:val="26"/>
        </w:numPr>
        <w:tabs>
          <w:tab w:val="left" w:pos="565"/>
          <w:tab w:val="left" w:pos="566"/>
        </w:tabs>
        <w:spacing w:before="13" w:after="0" w:line="240" w:lineRule="auto"/>
        <w:ind w:left="565" w:right="0" w:hanging="425"/>
        <w:jc w:val="left"/>
      </w:pPr>
      <w:r>
        <w:t>Shuffle</w:t>
      </w:r>
      <w:r>
        <w:rPr>
          <w:spacing w:val="-1"/>
        </w:rPr>
        <w:t xml:space="preserve"> </w:t>
      </w:r>
      <w:r>
        <w:t>Read</w:t>
      </w:r>
    </w:p>
    <w:p>
      <w:pPr>
        <w:pStyle w:val="7"/>
        <w:spacing w:before="5"/>
        <w:rPr>
          <w:rFonts w:ascii="Times New Roman"/>
          <w:b/>
          <w:sz w:val="18"/>
        </w:rPr>
      </w:pPr>
    </w:p>
    <w:p>
      <w:pPr>
        <w:pStyle w:val="7"/>
        <w:spacing w:before="1" w:line="417" w:lineRule="auto"/>
        <w:ind w:left="140" w:right="460"/>
      </w:pPr>
      <w:r>
        <w:t xml:space="preserve">在对 </w:t>
      </w:r>
      <w:r>
        <w:rPr>
          <w:rFonts w:ascii="Times New Roman" w:eastAsia="Times New Roman"/>
        </w:rPr>
        <w:t xml:space="preserve">reduce </w:t>
      </w:r>
      <w:r>
        <w:t xml:space="preserve">端的数据进行聚合时，要将数据交给 </w:t>
      </w:r>
      <w:r>
        <w:rPr>
          <w:rFonts w:ascii="Times New Roman" w:eastAsia="Times New Roman"/>
        </w:rPr>
        <w:t xml:space="preserve">Aggregator </w:t>
      </w:r>
      <w:r>
        <w:t>处理，在内存中存储数据时占用堆内执行空间。</w:t>
      </w:r>
    </w:p>
    <w:p>
      <w:pPr>
        <w:pStyle w:val="7"/>
        <w:ind w:left="140"/>
        <w:jc w:val="both"/>
      </w:pPr>
      <w:r>
        <w:t xml:space="preserve">如果需要进行最终结果排序，则要将再次将数据交给 </w:t>
      </w:r>
      <w:r>
        <w:rPr>
          <w:rFonts w:ascii="Times New Roman" w:eastAsia="Times New Roman"/>
        </w:rPr>
        <w:t xml:space="preserve">ExternalSorter </w:t>
      </w:r>
      <w:r>
        <w:t>处理，占用堆内执行空</w:t>
      </w:r>
    </w:p>
    <w:p>
      <w:pPr>
        <w:spacing w:after="0"/>
        <w:jc w:val="both"/>
        <w:sectPr>
          <w:pgSz w:w="11910" w:h="16840"/>
          <w:pgMar w:top="1620" w:right="1280" w:bottom="1260" w:left="1660" w:header="852" w:footer="1064" w:gutter="0"/>
          <w:cols w:space="720" w:num="1"/>
        </w:sectPr>
      </w:pPr>
    </w:p>
    <w:p>
      <w:pPr>
        <w:pStyle w:val="7"/>
        <w:spacing w:before="49"/>
        <w:ind w:left="140"/>
      </w:pPr>
      <w:r>
        <w:t>间。</w:t>
      </w:r>
    </w:p>
    <w:p>
      <w:pPr>
        <w:pStyle w:val="7"/>
        <w:spacing w:before="7"/>
        <w:rPr>
          <w:sz w:val="15"/>
        </w:rPr>
      </w:pPr>
    </w:p>
    <w:p>
      <w:pPr>
        <w:pStyle w:val="7"/>
        <w:spacing w:line="417" w:lineRule="auto"/>
        <w:ind w:left="140" w:right="511"/>
        <w:jc w:val="both"/>
      </w:pPr>
      <w:r>
        <w:rPr>
          <w:spacing w:val="-24"/>
        </w:rPr>
        <w:t xml:space="preserve">在 </w:t>
      </w:r>
      <w:r>
        <w:rPr>
          <w:rFonts w:ascii="Times New Roman" w:eastAsia="Times New Roman"/>
        </w:rPr>
        <w:t xml:space="preserve">ExternalSorter </w:t>
      </w:r>
      <w:r>
        <w:rPr>
          <w:spacing w:val="-26"/>
        </w:rPr>
        <w:t xml:space="preserve">和 </w:t>
      </w:r>
      <w:r>
        <w:rPr>
          <w:rFonts w:ascii="Times New Roman" w:eastAsia="Times New Roman"/>
        </w:rPr>
        <w:t xml:space="preserve">Aggregator </w:t>
      </w:r>
      <w:r>
        <w:t>中，</w:t>
      </w:r>
      <w:r>
        <w:rPr>
          <w:rFonts w:ascii="Times New Roman" w:eastAsia="Times New Roman"/>
        </w:rPr>
        <w:t xml:space="preserve">Spark </w:t>
      </w:r>
      <w:r>
        <w:rPr>
          <w:spacing w:val="-10"/>
        </w:rPr>
        <w:t xml:space="preserve">会使用一种叫 </w:t>
      </w:r>
      <w:r>
        <w:rPr>
          <w:rFonts w:ascii="Times New Roman" w:eastAsia="Times New Roman"/>
        </w:rPr>
        <w:t xml:space="preserve">AppendOnlyMap </w:t>
      </w:r>
      <w:r>
        <w:rPr>
          <w:spacing w:val="-3"/>
        </w:rPr>
        <w:t>的哈希表在堆内执</w:t>
      </w:r>
      <w:r>
        <w:rPr>
          <w:spacing w:val="-6"/>
        </w:rPr>
        <w:t xml:space="preserve">行内存中存储数据，但在 </w:t>
      </w:r>
      <w:r>
        <w:rPr>
          <w:rFonts w:ascii="Times New Roman" w:eastAsia="Times New Roman"/>
        </w:rPr>
        <w:t xml:space="preserve">Shuffle </w:t>
      </w:r>
      <w:r>
        <w:rPr>
          <w:spacing w:val="-5"/>
        </w:rPr>
        <w:t>过程中所有数据并不能都保存到该哈希表中，当这个哈希</w:t>
      </w:r>
      <w:r>
        <w:rPr>
          <w:spacing w:val="-8"/>
        </w:rPr>
        <w:t xml:space="preserve">表占用的内存会进行周期性地采样估算，当其大到一定程度，无法再从 </w:t>
      </w:r>
      <w:r>
        <w:rPr>
          <w:rFonts w:ascii="Times New Roman" w:eastAsia="Times New Roman"/>
        </w:rPr>
        <w:t xml:space="preserve">MemoryManager </w:t>
      </w:r>
      <w:r>
        <w:t>申请到新的执行内存时，</w:t>
      </w:r>
      <w:r>
        <w:rPr>
          <w:rFonts w:ascii="Times New Roman" w:eastAsia="Times New Roman"/>
        </w:rPr>
        <w:t xml:space="preserve">Spark </w:t>
      </w:r>
      <w:r>
        <w:t>就会将其全部内容存储到磁盘文件中，这个过程被称为溢存</w:t>
      </w:r>
    </w:p>
    <w:p>
      <w:pPr>
        <w:pStyle w:val="7"/>
        <w:spacing w:line="268" w:lineRule="exact"/>
        <w:ind w:left="140"/>
      </w:pPr>
      <w:r>
        <w:rPr>
          <w:rFonts w:ascii="Times New Roman" w:eastAsia="Times New Roman"/>
        </w:rPr>
        <w:t>(Spill)</w:t>
      </w:r>
      <w:r>
        <w:t>，溢存到磁盘的文件最后会被归并</w:t>
      </w:r>
      <w:r>
        <w:rPr>
          <w:rFonts w:ascii="Times New Roman" w:eastAsia="Times New Roman"/>
        </w:rPr>
        <w:t>(Merge)</w:t>
      </w:r>
      <w:r>
        <w:t>。</w:t>
      </w:r>
    </w:p>
    <w:p>
      <w:pPr>
        <w:pStyle w:val="7"/>
        <w:spacing w:before="6"/>
        <w:rPr>
          <w:sz w:val="15"/>
        </w:rPr>
      </w:pPr>
    </w:p>
    <w:p>
      <w:pPr>
        <w:pStyle w:val="7"/>
        <w:spacing w:before="1" w:line="417" w:lineRule="auto"/>
        <w:ind w:left="140" w:right="513"/>
        <w:jc w:val="both"/>
      </w:pPr>
      <w:r>
        <w:rPr>
          <w:rFonts w:ascii="Times New Roman" w:eastAsia="Times New Roman"/>
        </w:rPr>
        <w:t xml:space="preserve">Shuffle </w:t>
      </w:r>
      <w:r>
        <w:rPr>
          <w:rFonts w:ascii="Times New Roman" w:eastAsia="Times New Roman"/>
          <w:spacing w:val="-3"/>
        </w:rPr>
        <w:t xml:space="preserve">Write </w:t>
      </w:r>
      <w:r>
        <w:rPr>
          <w:spacing w:val="-10"/>
        </w:rPr>
        <w:t xml:space="preserve">阶段中用到的 </w:t>
      </w:r>
      <w:r>
        <w:rPr>
          <w:rFonts w:ascii="Times New Roman" w:eastAsia="Times New Roman"/>
        </w:rPr>
        <w:t xml:space="preserve">Tungsten </w:t>
      </w:r>
      <w:r>
        <w:rPr>
          <w:spacing w:val="-22"/>
        </w:rPr>
        <w:t xml:space="preserve">是 </w:t>
      </w:r>
      <w:r>
        <w:rPr>
          <w:rFonts w:ascii="Times New Roman" w:eastAsia="Times New Roman"/>
        </w:rPr>
        <w:t xml:space="preserve">Databricks </w:t>
      </w:r>
      <w:r>
        <w:rPr>
          <w:spacing w:val="-9"/>
        </w:rPr>
        <w:t xml:space="preserve">公司提出的对 </w:t>
      </w:r>
      <w:r>
        <w:rPr>
          <w:rFonts w:ascii="Times New Roman" w:eastAsia="Times New Roman"/>
        </w:rPr>
        <w:t xml:space="preserve">Spark </w:t>
      </w:r>
      <w:r>
        <w:rPr>
          <w:spacing w:val="-11"/>
        </w:rPr>
        <w:t xml:space="preserve">优化内存和 </w:t>
      </w:r>
      <w:r>
        <w:rPr>
          <w:rFonts w:ascii="Times New Roman" w:eastAsia="Times New Roman"/>
        </w:rPr>
        <w:t xml:space="preserve">CPU </w:t>
      </w:r>
      <w:r>
        <w:t>使</w:t>
      </w:r>
      <w:r>
        <w:rPr>
          <w:spacing w:val="-10"/>
        </w:rPr>
        <w:t>用的计划</w:t>
      </w:r>
      <w:r>
        <w:t>（</w:t>
      </w:r>
      <w:r>
        <w:rPr>
          <w:spacing w:val="-3"/>
        </w:rPr>
        <w:t>钨丝计划</w:t>
      </w:r>
      <w:r>
        <w:rPr>
          <w:spacing w:val="-70"/>
        </w:rPr>
        <w:t>）</w:t>
      </w:r>
      <w:r>
        <w:rPr>
          <w:spacing w:val="-19"/>
        </w:rPr>
        <w:t xml:space="preserve">，解决了一些 </w:t>
      </w:r>
      <w:r>
        <w:rPr>
          <w:rFonts w:ascii="Times New Roman" w:eastAsia="Times New Roman"/>
        </w:rPr>
        <w:t xml:space="preserve">JVM </w:t>
      </w:r>
      <w:r>
        <w:rPr>
          <w:spacing w:val="-6"/>
        </w:rPr>
        <w:t>在性能上的限制和弊端。</w:t>
      </w:r>
      <w:r>
        <w:rPr>
          <w:rFonts w:ascii="Times New Roman" w:eastAsia="Times New Roman"/>
        </w:rPr>
        <w:t xml:space="preserve">Spark </w:t>
      </w:r>
      <w:r>
        <w:rPr>
          <w:spacing w:val="-14"/>
        </w:rPr>
        <w:t xml:space="preserve">会根据 </w:t>
      </w:r>
      <w:r>
        <w:rPr>
          <w:rFonts w:ascii="Times New Roman" w:eastAsia="Times New Roman"/>
        </w:rPr>
        <w:t xml:space="preserve">Shuffle </w:t>
      </w:r>
      <w:r>
        <w:t>的情</w:t>
      </w:r>
      <w:r>
        <w:rPr>
          <w:spacing w:val="2"/>
        </w:rPr>
        <w:t>况来自动选择是否采用</w:t>
      </w:r>
      <w:r>
        <w:rPr>
          <w:rFonts w:ascii="Times New Roman" w:eastAsia="Times New Roman"/>
        </w:rPr>
        <w:t xml:space="preserve">Tungsten </w:t>
      </w:r>
      <w:r>
        <w:rPr>
          <w:spacing w:val="-2"/>
        </w:rPr>
        <w:t>排序。</w:t>
      </w:r>
    </w:p>
    <w:p>
      <w:pPr>
        <w:pStyle w:val="7"/>
        <w:spacing w:line="417" w:lineRule="auto"/>
        <w:ind w:left="140" w:right="388"/>
      </w:pPr>
      <w:r>
        <w:rPr>
          <w:rFonts w:ascii="Times New Roman" w:eastAsia="Times New Roman"/>
        </w:rPr>
        <w:t>Tungsten</w:t>
      </w:r>
      <w:r>
        <w:rPr>
          <w:rFonts w:ascii="Times New Roman" w:eastAsia="Times New Roman"/>
          <w:spacing w:val="52"/>
        </w:rPr>
        <w:t xml:space="preserve"> </w:t>
      </w:r>
      <w:r>
        <w:rPr>
          <w:spacing w:val="-5"/>
        </w:rPr>
        <w:t xml:space="preserve">采用的页式内存管理机制建立在 </w:t>
      </w:r>
      <w:r>
        <w:rPr>
          <w:rFonts w:ascii="Times New Roman" w:eastAsia="Times New Roman"/>
        </w:rPr>
        <w:t xml:space="preserve">MemoryManager </w:t>
      </w:r>
      <w:r>
        <w:rPr>
          <w:spacing w:val="-3"/>
        </w:rPr>
        <w:t xml:space="preserve">之上，即 </w:t>
      </w:r>
      <w:r>
        <w:rPr>
          <w:rFonts w:ascii="Times New Roman" w:eastAsia="Times New Roman"/>
        </w:rPr>
        <w:t xml:space="preserve">Tungsten </w:t>
      </w:r>
      <w:r>
        <w:rPr>
          <w:spacing w:val="-1"/>
        </w:rPr>
        <w:t>对执行内存</w:t>
      </w:r>
      <w:r>
        <w:rPr>
          <w:spacing w:val="-2"/>
        </w:rPr>
        <w:t xml:space="preserve">的使用进行了一步的抽象，这样在 </w:t>
      </w:r>
      <w:r>
        <w:rPr>
          <w:rFonts w:ascii="Times New Roman" w:eastAsia="Times New Roman"/>
        </w:rPr>
        <w:t xml:space="preserve">Shuffle </w:t>
      </w:r>
      <w:r>
        <w:rPr>
          <w:spacing w:val="-3"/>
        </w:rPr>
        <w:t>过程中无需关心数据具体存储在堆内还是堆外。</w:t>
      </w:r>
      <w:r>
        <w:rPr>
          <w:spacing w:val="-9"/>
        </w:rPr>
        <w:t xml:space="preserve">每个内存页用一个 </w:t>
      </w:r>
      <w:r>
        <w:rPr>
          <w:rFonts w:ascii="Times New Roman" w:eastAsia="Times New Roman"/>
        </w:rPr>
        <w:t xml:space="preserve">MemoryBlock </w:t>
      </w:r>
      <w:r>
        <w:rPr>
          <w:spacing w:val="-6"/>
        </w:rPr>
        <w:t xml:space="preserve">来定义，并用 </w:t>
      </w:r>
      <w:r>
        <w:rPr>
          <w:rFonts w:ascii="Times New Roman" w:eastAsia="Times New Roman"/>
        </w:rPr>
        <w:t xml:space="preserve">Object obj </w:t>
      </w:r>
      <w:r>
        <w:rPr>
          <w:spacing w:val="1"/>
        </w:rPr>
        <w:t xml:space="preserve">和 </w:t>
      </w:r>
      <w:r>
        <w:rPr>
          <w:rFonts w:ascii="Times New Roman" w:eastAsia="Times New Roman"/>
        </w:rPr>
        <w:t>long offset</w:t>
      </w:r>
      <w:r>
        <w:rPr>
          <w:rFonts w:ascii="Times New Roman" w:eastAsia="Times New Roman"/>
          <w:spacing w:val="51"/>
        </w:rPr>
        <w:t xml:space="preserve"> </w:t>
      </w:r>
      <w:r>
        <w:rPr>
          <w:spacing w:val="-3"/>
        </w:rPr>
        <w:t>这两个变量统一标识一个内存页在系统内存中的地址。</w:t>
      </w:r>
    </w:p>
    <w:p>
      <w:pPr>
        <w:pStyle w:val="7"/>
        <w:spacing w:line="417" w:lineRule="auto"/>
        <w:ind w:left="140" w:right="511"/>
        <w:jc w:val="both"/>
      </w:pPr>
      <w:r>
        <w:rPr>
          <w:spacing w:val="-11"/>
        </w:rPr>
        <w:t xml:space="preserve">堆内的 </w:t>
      </w:r>
      <w:r>
        <w:rPr>
          <w:rFonts w:ascii="Times New Roman" w:eastAsia="Times New Roman"/>
        </w:rPr>
        <w:t xml:space="preserve">MemoryBlock </w:t>
      </w:r>
      <w:r>
        <w:rPr>
          <w:spacing w:val="-15"/>
        </w:rPr>
        <w:t xml:space="preserve">是以 </w:t>
      </w:r>
      <w:r>
        <w:rPr>
          <w:rFonts w:ascii="Times New Roman" w:eastAsia="Times New Roman"/>
        </w:rPr>
        <w:t xml:space="preserve">long </w:t>
      </w:r>
      <w:r>
        <w:rPr>
          <w:spacing w:val="-6"/>
        </w:rPr>
        <w:t xml:space="preserve">型数组的形式分配的内存，其 </w:t>
      </w:r>
      <w:r>
        <w:rPr>
          <w:rFonts w:ascii="Times New Roman" w:eastAsia="Times New Roman"/>
        </w:rPr>
        <w:t xml:space="preserve">obj </w:t>
      </w:r>
      <w:r>
        <w:rPr>
          <w:spacing w:val="-3"/>
        </w:rPr>
        <w:t>的值为是这个数组的对象引用，</w:t>
      </w:r>
      <w:r>
        <w:rPr>
          <w:rFonts w:ascii="Times New Roman" w:eastAsia="Times New Roman"/>
          <w:spacing w:val="-3"/>
        </w:rPr>
        <w:t xml:space="preserve">offset </w:t>
      </w:r>
      <w:r>
        <w:rPr>
          <w:spacing w:val="-18"/>
        </w:rPr>
        <w:t xml:space="preserve">是 </w:t>
      </w:r>
      <w:r>
        <w:rPr>
          <w:rFonts w:ascii="Times New Roman" w:eastAsia="Times New Roman"/>
        </w:rPr>
        <w:t xml:space="preserve">long </w:t>
      </w:r>
      <w:r>
        <w:rPr>
          <w:spacing w:val="-9"/>
        </w:rPr>
        <w:t xml:space="preserve">型数组的在 </w:t>
      </w:r>
      <w:r>
        <w:rPr>
          <w:rFonts w:ascii="Times New Roman" w:eastAsia="Times New Roman"/>
        </w:rPr>
        <w:t xml:space="preserve">JVM </w:t>
      </w:r>
      <w:r>
        <w:rPr>
          <w:spacing w:val="-3"/>
        </w:rPr>
        <w:t>中的初始偏移地址，两者配合使用可以定位这个数组</w:t>
      </w:r>
      <w:r>
        <w:rPr>
          <w:spacing w:val="-4"/>
        </w:rPr>
        <w:t xml:space="preserve">在堆内的绝对地址；堆外的 </w:t>
      </w:r>
      <w:r>
        <w:rPr>
          <w:rFonts w:ascii="Times New Roman" w:eastAsia="Times New Roman"/>
        </w:rPr>
        <w:t xml:space="preserve">MemoryBlock </w:t>
      </w:r>
      <w:r>
        <w:rPr>
          <w:spacing w:val="-8"/>
        </w:rPr>
        <w:t xml:space="preserve">是直接申请到的内存块，其 </w:t>
      </w:r>
      <w:r>
        <w:rPr>
          <w:rFonts w:ascii="Times New Roman" w:eastAsia="Times New Roman"/>
        </w:rPr>
        <w:t xml:space="preserve">obj </w:t>
      </w:r>
      <w:r>
        <w:rPr>
          <w:spacing w:val="-23"/>
        </w:rPr>
        <w:t xml:space="preserve">为 </w:t>
      </w:r>
      <w:r>
        <w:rPr>
          <w:rFonts w:ascii="Times New Roman" w:eastAsia="Times New Roman"/>
          <w:spacing w:val="-3"/>
        </w:rPr>
        <w:t>null</w:t>
      </w:r>
      <w:r>
        <w:rPr>
          <w:spacing w:val="-3"/>
        </w:rPr>
        <w:t>，</w:t>
      </w:r>
      <w:r>
        <w:rPr>
          <w:rFonts w:ascii="Times New Roman" w:eastAsia="Times New Roman"/>
          <w:spacing w:val="-3"/>
        </w:rPr>
        <w:t xml:space="preserve">offset </w:t>
      </w:r>
      <w:r>
        <w:t>是</w:t>
      </w:r>
      <w:r>
        <w:rPr>
          <w:spacing w:val="-7"/>
        </w:rPr>
        <w:t xml:space="preserve">这个内存块在系统内存中的 </w:t>
      </w:r>
      <w:r>
        <w:rPr>
          <w:rFonts w:ascii="Times New Roman" w:eastAsia="Times New Roman"/>
        </w:rPr>
        <w:t xml:space="preserve">64 </w:t>
      </w:r>
      <w:r>
        <w:rPr>
          <w:spacing w:val="-3"/>
        </w:rPr>
        <w:t>位绝对地址。</w:t>
      </w:r>
      <w:r>
        <w:rPr>
          <w:rFonts w:ascii="Times New Roman" w:eastAsia="Times New Roman"/>
        </w:rPr>
        <w:t xml:space="preserve">Spark </w:t>
      </w:r>
      <w:r>
        <w:rPr>
          <w:spacing w:val="-21"/>
        </w:rPr>
        <w:t xml:space="preserve">用 </w:t>
      </w:r>
      <w:r>
        <w:rPr>
          <w:rFonts w:ascii="Times New Roman" w:eastAsia="Times New Roman"/>
        </w:rPr>
        <w:t xml:space="preserve">MemoryBlock </w:t>
      </w:r>
      <w:r>
        <w:rPr>
          <w:spacing w:val="-3"/>
        </w:rPr>
        <w:t>巧妙地将堆内和堆外内存页统一抽象封装，并用页表</w:t>
      </w:r>
      <w:r>
        <w:rPr>
          <w:rFonts w:ascii="Times New Roman" w:eastAsia="Times New Roman"/>
          <w:spacing w:val="-3"/>
        </w:rPr>
        <w:t>(pageTable)</w:t>
      </w:r>
      <w:r>
        <w:rPr>
          <w:spacing w:val="-13"/>
        </w:rPr>
        <w:t xml:space="preserve">管理每个 </w:t>
      </w:r>
      <w:r>
        <w:rPr>
          <w:rFonts w:ascii="Times New Roman" w:eastAsia="Times New Roman"/>
          <w:spacing w:val="-5"/>
        </w:rPr>
        <w:t xml:space="preserve">Task </w:t>
      </w:r>
      <w:r>
        <w:rPr>
          <w:spacing w:val="-3"/>
        </w:rPr>
        <w:t>申请到的内存页。</w:t>
      </w:r>
    </w:p>
    <w:p>
      <w:pPr>
        <w:pStyle w:val="7"/>
        <w:spacing w:line="417" w:lineRule="auto"/>
        <w:ind w:left="140" w:right="905"/>
      </w:pPr>
      <w:r>
        <w:rPr>
          <w:rFonts w:ascii="Times New Roman" w:eastAsia="Times New Roman"/>
        </w:rPr>
        <w:t xml:space="preserve">Tungsten </w:t>
      </w:r>
      <w:r>
        <w:rPr>
          <w:spacing w:val="-7"/>
        </w:rPr>
        <w:t xml:space="preserve">页式管理下的所有内存用 </w:t>
      </w:r>
      <w:r>
        <w:rPr>
          <w:rFonts w:ascii="Times New Roman" w:eastAsia="Times New Roman"/>
        </w:rPr>
        <w:t xml:space="preserve">64 </w:t>
      </w:r>
      <w:r>
        <w:rPr>
          <w:spacing w:val="-3"/>
        </w:rPr>
        <w:t xml:space="preserve">位的逻辑地址表示，由页号和页内偏移量组成： </w:t>
      </w:r>
      <w:r>
        <w:rPr>
          <w:spacing w:val="-12"/>
        </w:rPr>
        <w:t xml:space="preserve">页号：占 </w:t>
      </w:r>
      <w:r>
        <w:rPr>
          <w:rFonts w:ascii="Times New Roman" w:eastAsia="Times New Roman"/>
        </w:rPr>
        <w:t xml:space="preserve">13 </w:t>
      </w:r>
      <w:r>
        <w:rPr>
          <w:spacing w:val="-3"/>
        </w:rPr>
        <w:t>位，唯一标识一个内存页，</w:t>
      </w:r>
      <w:r>
        <w:rPr>
          <w:rFonts w:ascii="Times New Roman" w:eastAsia="Times New Roman"/>
        </w:rPr>
        <w:t xml:space="preserve">Spark </w:t>
      </w:r>
      <w:r>
        <w:rPr>
          <w:spacing w:val="-3"/>
        </w:rPr>
        <w:t>在申请内存页之前要先申请空闲页号。</w:t>
      </w:r>
      <w:r>
        <w:rPr>
          <w:spacing w:val="-9"/>
        </w:rPr>
        <w:t xml:space="preserve">页内偏移量：占 </w:t>
      </w:r>
      <w:r>
        <w:rPr>
          <w:rFonts w:ascii="Times New Roman" w:eastAsia="Times New Roman"/>
        </w:rPr>
        <w:t xml:space="preserve">51 </w:t>
      </w:r>
      <w:r>
        <w:rPr>
          <w:spacing w:val="-3"/>
        </w:rPr>
        <w:t>位，是在使用内存页存储数据时，数据在页内的偏移地址。</w:t>
      </w:r>
    </w:p>
    <w:p>
      <w:pPr>
        <w:pStyle w:val="7"/>
        <w:spacing w:line="417" w:lineRule="auto"/>
        <w:ind w:left="140" w:right="408"/>
      </w:pPr>
      <w:r>
        <w:t>有了统一的寻址方式，</w:t>
      </w:r>
      <w:r>
        <w:rPr>
          <w:rFonts w:ascii="Times New Roman" w:eastAsia="Times New Roman"/>
        </w:rPr>
        <w:t xml:space="preserve">Spark </w:t>
      </w:r>
      <w:r>
        <w:t xml:space="preserve">可以用 </w:t>
      </w:r>
      <w:r>
        <w:rPr>
          <w:rFonts w:ascii="Times New Roman" w:eastAsia="Times New Roman"/>
        </w:rPr>
        <w:t xml:space="preserve">64 </w:t>
      </w:r>
      <w:r>
        <w:t>位逻辑地址的指针定位到堆内或堆外的内存，整个</w:t>
      </w:r>
      <w:r>
        <w:rPr>
          <w:rFonts w:ascii="Times New Roman" w:eastAsia="Times New Roman"/>
        </w:rPr>
        <w:t xml:space="preserve">Shuffle Write </w:t>
      </w:r>
      <w:r>
        <w:t xml:space="preserve">排序的过程只需要对指针进行排序，并且无需反序列化，整个过程非常高效， 对于内存访问效率和 </w:t>
      </w:r>
      <w:r>
        <w:rPr>
          <w:rFonts w:ascii="Times New Roman" w:eastAsia="Times New Roman"/>
        </w:rPr>
        <w:t xml:space="preserve">CPU </w:t>
      </w:r>
      <w:r>
        <w:t>使用效率带来了明显的提升。</w:t>
      </w:r>
    </w:p>
    <w:p>
      <w:pPr>
        <w:pStyle w:val="7"/>
        <w:spacing w:line="269" w:lineRule="exact"/>
        <w:ind w:left="140"/>
      </w:pPr>
      <w:r>
        <w:rPr>
          <w:rFonts w:ascii="Times New Roman" w:eastAsia="Times New Roman"/>
        </w:rPr>
        <w:t xml:space="preserve">Spark </w:t>
      </w:r>
      <w:r>
        <w:t>的存储内存和执行内存有着截然不同的管理方式：对于存储内存来说，</w:t>
      </w:r>
      <w:r>
        <w:rPr>
          <w:rFonts w:ascii="Times New Roman" w:eastAsia="Times New Roman"/>
        </w:rPr>
        <w:t xml:space="preserve">Spark </w:t>
      </w:r>
      <w:r>
        <w:t>用一个</w:t>
      </w:r>
    </w:p>
    <w:p>
      <w:pPr>
        <w:pStyle w:val="7"/>
        <w:spacing w:before="198" w:line="417" w:lineRule="auto"/>
        <w:ind w:left="140" w:right="513"/>
        <w:jc w:val="both"/>
      </w:pPr>
      <w:r>
        <w:rPr>
          <w:rFonts w:ascii="Times New Roman" w:eastAsia="Times New Roman"/>
          <w:w w:val="100"/>
        </w:rPr>
        <w:t>Link</w:t>
      </w:r>
      <w:r>
        <w:rPr>
          <w:rFonts w:ascii="Times New Roman" w:eastAsia="Times New Roman"/>
          <w:spacing w:val="-1"/>
          <w:w w:val="100"/>
        </w:rPr>
        <w:t>e</w:t>
      </w:r>
      <w:r>
        <w:rPr>
          <w:rFonts w:ascii="Times New Roman" w:eastAsia="Times New Roman"/>
          <w:spacing w:val="-3"/>
          <w:w w:val="100"/>
        </w:rPr>
        <w:t>d</w:t>
      </w:r>
      <w:r>
        <w:rPr>
          <w:rFonts w:ascii="Times New Roman" w:eastAsia="Times New Roman"/>
          <w:w w:val="100"/>
        </w:rPr>
        <w:t>Ha</w:t>
      </w:r>
      <w:r>
        <w:rPr>
          <w:rFonts w:ascii="Times New Roman" w:eastAsia="Times New Roman"/>
          <w:spacing w:val="-1"/>
          <w:w w:val="100"/>
        </w:rPr>
        <w:t>s</w:t>
      </w:r>
      <w:r>
        <w:rPr>
          <w:rFonts w:ascii="Times New Roman" w:eastAsia="Times New Roman"/>
          <w:w w:val="100"/>
        </w:rPr>
        <w:t>h</w:t>
      </w:r>
      <w:r>
        <w:rPr>
          <w:rFonts w:ascii="Times New Roman" w:eastAsia="Times New Roman"/>
          <w:spacing w:val="-3"/>
          <w:w w:val="100"/>
        </w:rPr>
        <w:t>M</w:t>
      </w:r>
      <w:r>
        <w:rPr>
          <w:rFonts w:ascii="Times New Roman" w:eastAsia="Times New Roman"/>
          <w:w w:val="100"/>
        </w:rPr>
        <w:t>ap</w:t>
      </w:r>
      <w:r>
        <w:rPr>
          <w:rFonts w:ascii="Times New Roman" w:eastAsia="Times New Roman"/>
        </w:rPr>
        <w:t xml:space="preserve"> </w:t>
      </w:r>
      <w:r>
        <w:rPr>
          <w:spacing w:val="3"/>
          <w:w w:val="100"/>
        </w:rPr>
        <w:t>来集中管理所有的</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spacing w:val="-108"/>
          <w:w w:val="100"/>
        </w:rPr>
        <w:t>，</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rFonts w:ascii="Times New Roman" w:eastAsia="Times New Roman"/>
        </w:rPr>
        <w:t xml:space="preserve"> </w:t>
      </w:r>
      <w:r>
        <w:rPr>
          <w:spacing w:val="-3"/>
          <w:w w:val="100"/>
        </w:rPr>
        <w:t>由需要缓存的</w:t>
      </w:r>
      <w:r>
        <w:rPr>
          <w:spacing w:val="-3"/>
        </w:rPr>
        <w:t xml:space="preserve"> </w:t>
      </w:r>
      <w:r>
        <w:rPr>
          <w:rFonts w:ascii="Times New Roman" w:eastAsia="Times New Roman"/>
          <w:spacing w:val="-2"/>
          <w:w w:val="100"/>
        </w:rPr>
        <w:t>RD</w:t>
      </w:r>
      <w:r>
        <w:rPr>
          <w:rFonts w:ascii="Times New Roman" w:eastAsia="Times New Roman"/>
          <w:w w:val="100"/>
        </w:rPr>
        <w:t>D</w:t>
      </w:r>
      <w:r>
        <w:rPr>
          <w:rFonts w:ascii="Times New Roman" w:eastAsia="Times New Roman"/>
        </w:rPr>
        <w:t xml:space="preserve"> </w:t>
      </w:r>
      <w:r>
        <w:rPr>
          <w:w w:val="100"/>
        </w:rPr>
        <w:t>的</w:t>
      </w:r>
      <w:r>
        <w:rPr>
          <w:spacing w:val="-53"/>
        </w:rPr>
        <w:t xml:space="preserve"> </w:t>
      </w:r>
      <w:r>
        <w:rPr>
          <w:rFonts w:ascii="Times New Roman" w:eastAsia="Times New Roman"/>
          <w:spacing w:val="-1"/>
          <w:w w:val="100"/>
        </w:rPr>
        <w:t>Par</w:t>
      </w:r>
      <w:r>
        <w:rPr>
          <w:rFonts w:ascii="Times New Roman" w:eastAsia="Times New Roman"/>
          <w:spacing w:val="-2"/>
          <w:w w:val="100"/>
        </w:rPr>
        <w:t>titi</w:t>
      </w:r>
      <w:r>
        <w:rPr>
          <w:rFonts w:ascii="Times New Roman" w:eastAsia="Times New Roman"/>
          <w:w w:val="100"/>
        </w:rPr>
        <w:t>on</w:t>
      </w:r>
      <w:r>
        <w:rPr>
          <w:rFonts w:ascii="Times New Roman" w:eastAsia="Times New Roman"/>
        </w:rPr>
        <w:t xml:space="preserve"> </w:t>
      </w:r>
      <w:r>
        <w:rPr>
          <w:spacing w:val="-3"/>
          <w:w w:val="100"/>
        </w:rPr>
        <w:t>转化而成；</w:t>
      </w:r>
      <w:r>
        <w:rPr>
          <w:spacing w:val="-4"/>
        </w:rPr>
        <w:t>而对于执行内存，</w:t>
      </w:r>
      <w:r>
        <w:rPr>
          <w:rFonts w:ascii="Times New Roman" w:eastAsia="Times New Roman"/>
          <w:spacing w:val="-8"/>
        </w:rPr>
        <w:t xml:space="preserve">Spark </w:t>
      </w:r>
      <w:r>
        <w:rPr>
          <w:spacing w:val="50"/>
        </w:rPr>
        <w:t>用</w:t>
      </w:r>
      <w:r>
        <w:rPr>
          <w:rFonts w:ascii="Times New Roman" w:eastAsia="Times New Roman"/>
        </w:rPr>
        <w:t xml:space="preserve">AppendOnlyMap </w:t>
      </w:r>
      <w:r>
        <w:rPr>
          <w:spacing w:val="-1"/>
        </w:rPr>
        <w:t xml:space="preserve">来存储 </w:t>
      </w:r>
      <w:r>
        <w:rPr>
          <w:rFonts w:ascii="Times New Roman" w:eastAsia="Times New Roman"/>
        </w:rPr>
        <w:t xml:space="preserve">Shuffle </w:t>
      </w:r>
      <w:r>
        <w:rPr>
          <w:spacing w:val="-13"/>
        </w:rPr>
        <w:t xml:space="preserve">过程中的数据，在 </w:t>
      </w:r>
      <w:r>
        <w:rPr>
          <w:rFonts w:ascii="Times New Roman" w:eastAsia="Times New Roman"/>
        </w:rPr>
        <w:t xml:space="preserve">Tungsten </w:t>
      </w:r>
      <w:r>
        <w:rPr>
          <w:spacing w:val="-3"/>
        </w:rPr>
        <w:t>排序</w:t>
      </w:r>
      <w:r>
        <w:rPr>
          <w:spacing w:val="-6"/>
        </w:rPr>
        <w:t xml:space="preserve">中甚至抽象成为页式内存管理，开辟了全新的 </w:t>
      </w:r>
      <w:r>
        <w:rPr>
          <w:rFonts w:ascii="Times New Roman" w:eastAsia="Times New Roman"/>
        </w:rPr>
        <w:t xml:space="preserve">JVM </w:t>
      </w:r>
      <w:r>
        <w:rPr>
          <w:spacing w:val="-2"/>
        </w:rPr>
        <w:t>内存管理机制。</w:t>
      </w:r>
    </w:p>
    <w:sectPr>
      <w:pgSz w:w="11910" w:h="16840"/>
      <w:pgMar w:top="1620" w:right="1280" w:bottom="1260" w:left="1660" w:header="852" w:footer="1064"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vhao-004" w:date="2022-11-27T22:31:42Z" w:initials="l">
    <w:p w14:paraId="1A435D97">
      <w:pPr>
        <w:pStyle w:val="5"/>
        <w:numPr>
          <w:ilvl w:val="0"/>
          <w:numId w:val="0"/>
        </w:numPr>
        <w:tabs>
          <w:tab w:val="left" w:pos="640"/>
          <w:tab w:val="left" w:pos="641"/>
        </w:tabs>
        <w:spacing w:before="175" w:after="0" w:line="240" w:lineRule="auto"/>
        <w:ind w:left="219" w:leftChars="0" w:right="0" w:rightChars="0"/>
        <w:jc w:val="left"/>
      </w:pPr>
      <w:r>
        <w:rPr>
          <w:rFonts w:hint="eastAsia" w:eastAsia="宋体"/>
          <w:lang w:val="en-US" w:eastAsia="zh-CN"/>
        </w:rPr>
        <w:t>关联sparkCore的 7)</w:t>
      </w:r>
      <w:r>
        <w:t>RDD 任务划分</w:t>
      </w:r>
    </w:p>
  </w:comment>
  <w:comment w:id="1" w:author="lvhao-004" w:date="2022-11-30T15:01:28Z" w:initials="l">
    <w:p w14:paraId="11EE1AB5">
      <w:pPr>
        <w:pStyle w:val="6"/>
        <w:rPr>
          <w:rFonts w:hint="default" w:ascii="Arial" w:hAnsi="Arial" w:eastAsia="Arial" w:cs="Arial"/>
          <w:i w:val="0"/>
          <w:iCs w:val="0"/>
          <w:caps w:val="0"/>
          <w:color w:val="4D4D4D"/>
          <w:spacing w:val="0"/>
          <w:sz w:val="24"/>
          <w:szCs w:val="24"/>
          <w:shd w:val="clear" w:fill="FFFFFF"/>
        </w:rPr>
      </w:pPr>
      <w:r>
        <w:rPr>
          <w:rStyle w:val="10"/>
          <w:rFonts w:ascii="Arial" w:hAnsi="Arial" w:eastAsia="Arial" w:cs="Arial"/>
          <w:b/>
          <w:bCs/>
          <w:i w:val="0"/>
          <w:iCs w:val="0"/>
          <w:caps w:val="0"/>
          <w:color w:val="4D4D4D"/>
          <w:spacing w:val="0"/>
          <w:sz w:val="24"/>
          <w:szCs w:val="24"/>
          <w:shd w:val="clear" w:fill="FFFFFF"/>
        </w:rPr>
        <w:t>为了缓解Shuffle过程产生文件数过多和Writer缓存开销过大的问题</w:t>
      </w:r>
      <w:r>
        <w:rPr>
          <w:rFonts w:hint="default" w:ascii="Arial" w:hAnsi="Arial" w:eastAsia="Arial" w:cs="Arial"/>
          <w:i w:val="0"/>
          <w:iCs w:val="0"/>
          <w:caps w:val="0"/>
          <w:color w:val="4D4D4D"/>
          <w:spacing w:val="0"/>
          <w:sz w:val="24"/>
          <w:szCs w:val="24"/>
          <w:shd w:val="clear" w:fill="FFFFFF"/>
        </w:rPr>
        <w:t>，spark引入了类似于hadoop Map-Reduce的shuffle机制。</w:t>
      </w:r>
    </w:p>
    <w:p w14:paraId="4C0E2ECA">
      <w:pPr>
        <w:pStyle w:val="6"/>
        <w:rPr>
          <w:rStyle w:val="10"/>
          <w:rFonts w:ascii="Arial" w:hAnsi="Arial" w:eastAsia="Arial" w:cs="Arial"/>
          <w:b/>
          <w:bCs/>
          <w:i w:val="0"/>
          <w:iCs w:val="0"/>
          <w:caps w:val="0"/>
          <w:color w:val="555666"/>
          <w:spacing w:val="0"/>
          <w:sz w:val="24"/>
          <w:szCs w:val="24"/>
          <w:shd w:val="clear" w:fill="EEF0F4"/>
        </w:rPr>
      </w:pPr>
      <w:r>
        <w:rPr>
          <w:rStyle w:val="10"/>
          <w:rFonts w:ascii="Arial" w:hAnsi="Arial" w:eastAsia="Arial" w:cs="Arial"/>
          <w:b/>
          <w:bCs/>
          <w:i w:val="0"/>
          <w:iCs w:val="0"/>
          <w:caps w:val="0"/>
          <w:color w:val="555666"/>
          <w:spacing w:val="0"/>
          <w:sz w:val="24"/>
          <w:szCs w:val="24"/>
          <w:shd w:val="clear" w:fill="EEF0F4"/>
        </w:rPr>
        <w:t>该机制每一个ShuffleMapTask不会为后续的任务创建单独的文件，而是会将所有的Task结果写入同一个文件，并且对应生成一个索引文件。</w:t>
      </w:r>
    </w:p>
    <w:p w14:paraId="17CA666B">
      <w:pPr>
        <w:pStyle w:val="6"/>
        <w:ind w:firstLine="720" w:firstLineChars="0"/>
        <w:rPr>
          <w:rStyle w:val="10"/>
          <w:rFonts w:ascii="Arial" w:hAnsi="Arial" w:eastAsia="Arial" w:cs="Arial"/>
          <w:b/>
          <w:bCs/>
          <w:i w:val="0"/>
          <w:iCs w:val="0"/>
          <w:caps w:val="0"/>
          <w:color w:val="555666"/>
          <w:spacing w:val="0"/>
          <w:sz w:val="24"/>
          <w:szCs w:val="24"/>
          <w:shd w:val="clear" w:fill="EEF0F4"/>
        </w:rPr>
      </w:pPr>
      <w:r>
        <w:rPr>
          <w:rStyle w:val="10"/>
          <w:rFonts w:hint="eastAsia" w:ascii="Arial" w:hAnsi="Arial" w:cs="Arial"/>
          <w:b/>
          <w:bCs/>
          <w:i w:val="0"/>
          <w:iCs w:val="0"/>
          <w:caps w:val="0"/>
          <w:color w:val="555666"/>
          <w:spacing w:val="0"/>
          <w:sz w:val="24"/>
          <w:szCs w:val="24"/>
          <w:shd w:val="clear" w:fill="EEF0F4"/>
          <w:lang w:val="en-US" w:eastAsia="zh-CN"/>
        </w:rPr>
        <w:t xml:space="preserve">    </w:t>
      </w:r>
      <w:r>
        <w:rPr>
          <w:rStyle w:val="10"/>
          <w:rFonts w:ascii="Arial" w:hAnsi="Arial" w:eastAsia="Arial" w:cs="Arial"/>
          <w:b/>
          <w:bCs/>
          <w:i w:val="0"/>
          <w:iCs w:val="0"/>
          <w:caps w:val="0"/>
          <w:color w:val="555666"/>
          <w:spacing w:val="0"/>
          <w:sz w:val="24"/>
          <w:szCs w:val="24"/>
          <w:shd w:val="clear" w:fill="EEF0F4"/>
        </w:rPr>
        <w:t>以前的数据是放在内存缓存中，等到缓存读取完数据后再刷到磁，</w:t>
      </w:r>
    </w:p>
    <w:p w14:paraId="2D603D7D">
      <w:pPr>
        <w:pStyle w:val="6"/>
        <w:ind w:firstLine="200"/>
        <w:rPr>
          <w:rStyle w:val="10"/>
          <w:rFonts w:ascii="Arial" w:hAnsi="Arial" w:eastAsia="Arial" w:cs="Arial"/>
          <w:b/>
          <w:bCs/>
          <w:i w:val="0"/>
          <w:iCs w:val="0"/>
          <w:caps w:val="0"/>
          <w:color w:val="555666"/>
          <w:spacing w:val="0"/>
          <w:sz w:val="24"/>
          <w:szCs w:val="24"/>
          <w:shd w:val="clear" w:fill="EEF0F4"/>
        </w:rPr>
      </w:pPr>
      <w:r>
        <w:rPr>
          <w:rStyle w:val="10"/>
          <w:rFonts w:ascii="Arial" w:hAnsi="Arial" w:eastAsia="Arial" w:cs="Arial"/>
          <w:b/>
          <w:bCs/>
          <w:i w:val="0"/>
          <w:iCs w:val="0"/>
          <w:caps w:val="0"/>
          <w:color w:val="555666"/>
          <w:spacing w:val="0"/>
          <w:sz w:val="24"/>
          <w:szCs w:val="24"/>
          <w:shd w:val="clear" w:fill="EEF0F4"/>
        </w:rPr>
        <w:t>现在为了减少内存的使用，在</w:t>
      </w:r>
      <w:r>
        <w:rPr>
          <w:rStyle w:val="10"/>
          <w:rFonts w:ascii="Arial" w:hAnsi="Arial" w:eastAsia="Arial" w:cs="Arial"/>
          <w:b/>
          <w:bCs/>
          <w:i w:val="0"/>
          <w:iCs w:val="0"/>
          <w:caps w:val="0"/>
          <w:color w:val="555666"/>
          <w:spacing w:val="0"/>
          <w:sz w:val="24"/>
          <w:szCs w:val="24"/>
          <w:highlight w:val="yellow"/>
          <w:shd w:val="clear" w:fill="EEF0F4"/>
        </w:rPr>
        <w:t>内存不够用的时候，可以将输出溢写到磁盘</w:t>
      </w:r>
      <w:r>
        <w:rPr>
          <w:rStyle w:val="10"/>
          <w:rFonts w:ascii="Arial" w:hAnsi="Arial" w:eastAsia="Arial" w:cs="Arial"/>
          <w:b/>
          <w:bCs/>
          <w:i w:val="0"/>
          <w:iCs w:val="0"/>
          <w:caps w:val="0"/>
          <w:color w:val="555666"/>
          <w:spacing w:val="0"/>
          <w:sz w:val="24"/>
          <w:szCs w:val="24"/>
          <w:shd w:val="clear" w:fill="EEF0F4"/>
        </w:rPr>
        <w:t>。</w:t>
      </w:r>
    </w:p>
    <w:p w14:paraId="160D4F6F">
      <w:pPr>
        <w:pStyle w:val="6"/>
        <w:ind w:firstLine="200"/>
        <w:rPr>
          <w:rStyle w:val="10"/>
          <w:rFonts w:hint="eastAsia" w:ascii="Arial" w:hAnsi="Arial" w:eastAsia="Arial" w:cs="Arial"/>
          <w:b/>
          <w:bCs/>
          <w:i w:val="0"/>
          <w:iCs w:val="0"/>
          <w:caps w:val="0"/>
          <w:color w:val="555666"/>
          <w:spacing w:val="0"/>
          <w:sz w:val="24"/>
          <w:szCs w:val="24"/>
          <w:shd w:val="clear" w:fill="EEF0F4"/>
          <w:lang w:val="en-US" w:eastAsia="zh-CN"/>
        </w:rPr>
      </w:pPr>
      <w:r>
        <w:rPr>
          <w:rStyle w:val="10"/>
          <w:rFonts w:ascii="Arial" w:hAnsi="Arial" w:eastAsia="Arial" w:cs="Arial"/>
          <w:b/>
          <w:bCs/>
          <w:i w:val="0"/>
          <w:iCs w:val="0"/>
          <w:caps w:val="0"/>
          <w:color w:val="555666"/>
          <w:spacing w:val="0"/>
          <w:sz w:val="24"/>
          <w:szCs w:val="24"/>
          <w:shd w:val="clear" w:fill="EEF0F4"/>
        </w:rPr>
        <w:t>结束的时候，再将这些不同的文件联合内存（缓存）的数据一起进行归并，从而减少内存的使用量。</w:t>
      </w:r>
    </w:p>
  </w:comment>
  <w:comment w:id="2" w:author="lvhao-004" w:date="2022-11-30T15:04:13Z" w:initials="l">
    <w:p w14:paraId="4C077607">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ascii="Arial" w:hAnsi="Arial" w:eastAsia="Arial" w:cs="Arial"/>
          <w:b w:val="0"/>
          <w:bCs w:val="0"/>
          <w:i w:val="0"/>
          <w:iCs w:val="0"/>
          <w:caps w:val="0"/>
          <w:spacing w:val="0"/>
          <w:sz w:val="24"/>
          <w:szCs w:val="24"/>
          <w:shd w:val="clear" w:fill="FFFFFF"/>
        </w:rPr>
        <w:t>主要用于处理</w:t>
      </w:r>
      <w:r>
        <w:rPr>
          <w:rStyle w:val="10"/>
          <w:rFonts w:hint="default" w:ascii="Arial" w:hAnsi="Arial" w:eastAsia="Arial" w:cs="Arial"/>
          <w:b/>
          <w:bCs/>
          <w:i w:val="0"/>
          <w:iCs w:val="0"/>
          <w:caps w:val="0"/>
          <w:spacing w:val="0"/>
          <w:sz w:val="24"/>
          <w:szCs w:val="24"/>
          <w:shd w:val="clear" w:fill="FFFFFF"/>
        </w:rPr>
        <w:t>不需要排序和聚合的Shuffle操作</w:t>
      </w:r>
      <w:r>
        <w:rPr>
          <w:rFonts w:hint="default" w:ascii="Arial" w:hAnsi="Arial" w:eastAsia="Arial" w:cs="Arial"/>
          <w:b w:val="0"/>
          <w:bCs w:val="0"/>
          <w:i w:val="0"/>
          <w:iCs w:val="0"/>
          <w:caps w:val="0"/>
          <w:spacing w:val="0"/>
          <w:sz w:val="24"/>
          <w:szCs w:val="24"/>
          <w:shd w:val="clear" w:fill="FFFFFF"/>
        </w:rPr>
        <w:t>，所以数据是直接写入文件，数据量较大的时候，网络I/O和内存负担较重。</w:t>
      </w:r>
    </w:p>
    <w:p w14:paraId="1B8973EA">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i w:val="0"/>
          <w:iCs w:val="0"/>
          <w:caps w:val="0"/>
          <w:spacing w:val="0"/>
          <w:sz w:val="24"/>
          <w:szCs w:val="24"/>
          <w:shd w:val="clear" w:fill="FFFFFF"/>
        </w:rPr>
        <w:t>主要适合</w:t>
      </w:r>
      <w:r>
        <w:rPr>
          <w:rStyle w:val="10"/>
          <w:rFonts w:hint="default" w:ascii="Arial" w:hAnsi="Arial" w:eastAsia="Arial" w:cs="Arial"/>
          <w:b/>
          <w:bCs/>
          <w:i w:val="0"/>
          <w:iCs w:val="0"/>
          <w:caps w:val="0"/>
          <w:spacing w:val="0"/>
          <w:sz w:val="24"/>
          <w:szCs w:val="24"/>
          <w:shd w:val="clear" w:fill="FFFFFF"/>
        </w:rPr>
        <w:t>处理Reducer任务数量比较少</w:t>
      </w:r>
      <w:r>
        <w:rPr>
          <w:rFonts w:hint="default" w:ascii="Arial" w:hAnsi="Arial" w:eastAsia="Arial" w:cs="Arial"/>
          <w:b w:val="0"/>
          <w:bCs w:val="0"/>
          <w:i w:val="0"/>
          <w:iCs w:val="0"/>
          <w:caps w:val="0"/>
          <w:spacing w:val="0"/>
          <w:sz w:val="24"/>
          <w:szCs w:val="24"/>
          <w:shd w:val="clear" w:fill="FFFFFF"/>
        </w:rPr>
        <w:t>的情况。</w:t>
      </w:r>
    </w:p>
    <w:p w14:paraId="55023003">
      <w:pPr>
        <w:pStyle w:val="6"/>
      </w:pPr>
    </w:p>
    <w:p w14:paraId="21DE716E">
      <w:pPr>
        <w:pStyle w:val="6"/>
      </w:pPr>
    </w:p>
    <w:p w14:paraId="188847A3">
      <w:pPr>
        <w:pStyle w:val="6"/>
        <w:rPr>
          <w:rFonts w:hint="eastAsia"/>
        </w:rPr>
      </w:pPr>
      <w:r>
        <w:rPr>
          <w:rFonts w:hint="eastAsia"/>
        </w:rPr>
        <w:t>因为BypassMergeSortShuffleWriter这种方式比SortShuffleWriter更快，所以如果在Reducer数量不大，又不需要在map端聚合和排序，而且Reducer的数目小于spark.shuffle.sort.bypassMergeThreshold指定的阀值（默认200）时，就是用的是这种方式（即启用条件）。</w:t>
      </w:r>
    </w:p>
    <w:p w14:paraId="519A68E5">
      <w:pPr>
        <w:pStyle w:val="6"/>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A435D97" w15:done="0"/>
  <w15:commentEx w15:paraId="160D4F6F" w15:done="0"/>
  <w15:commentEx w15:paraId="519A68E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 w:name="Calibri">
    <w:panose1 w:val="020F0502020204030204"/>
    <w:charset w:val="86"/>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1" o:spid="_x0000_s2051" o:spt="202" type="#_x0000_t202" style="position:absolute;left:0pt;margin-left:89pt;margin-top:777.7pt;height:14.85pt;width:385.1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7"/>
                  <w:spacing w:before="21"/>
                  <w:ind w:left="20"/>
                </w:pPr>
                <w:r>
                  <w:rPr>
                    <w:color w:val="00AF50"/>
                    <w:spacing w:val="-17"/>
                  </w:rPr>
                  <w:t xml:space="preserve">更多 </w:t>
                </w:r>
                <w:r>
                  <w:rPr>
                    <w:rFonts w:ascii="Verdana" w:hAnsi="Verdana" w:eastAsia="Verdana"/>
                    <w:color w:val="00AF50"/>
                    <w:spacing w:val="-3"/>
                  </w:rPr>
                  <w:t>Java</w:t>
                </w:r>
                <w:r>
                  <w:rPr>
                    <w:rFonts w:ascii="Verdana" w:hAnsi="Verdana" w:eastAsia="Verdana"/>
                    <w:color w:val="00AF50"/>
                    <w:spacing w:val="2"/>
                  </w:rPr>
                  <w:t xml:space="preserve"> –</w:t>
                </w:r>
                <w:r>
                  <w:rPr>
                    <w:color w:val="00AF50"/>
                  </w:rPr>
                  <w:t xml:space="preserve">大数据 </w:t>
                </w:r>
                <w:r>
                  <w:rPr>
                    <w:rFonts w:ascii="Verdana" w:hAnsi="Verdana" w:eastAsia="Verdana"/>
                    <w:color w:val="00AF50"/>
                  </w:rPr>
                  <w:t>–</w:t>
                </w:r>
                <w:r>
                  <w:rPr>
                    <w:color w:val="00AF50"/>
                    <w:spacing w:val="1"/>
                  </w:rPr>
                  <w:t xml:space="preserve">前端 </w:t>
                </w:r>
                <w:r>
                  <w:rPr>
                    <w:rFonts w:ascii="Verdana" w:hAnsi="Verdana" w:eastAsia="Verdana"/>
                    <w:color w:val="00AF50"/>
                  </w:rPr>
                  <w:t xml:space="preserve">–python </w:t>
                </w:r>
                <w:r>
                  <w:rPr>
                    <w:color w:val="00AF50"/>
                    <w:spacing w:val="-3"/>
                  </w:rPr>
                  <w:t>人工智能资料下载，可百度访问：尚硅谷官网</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3360" behindDoc="1" locked="0" layoutInCell="1" allowOverlap="1">
          <wp:simplePos x="0" y="0"/>
          <wp:positionH relativeFrom="page">
            <wp:posOffset>1143000</wp:posOffset>
          </wp:positionH>
          <wp:positionV relativeFrom="page">
            <wp:posOffset>540385</wp:posOffset>
          </wp:positionV>
          <wp:extent cx="914400" cy="29654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914400" cy="296545"/>
                  </a:xfrm>
                  <a:prstGeom prst="rect">
                    <a:avLst/>
                  </a:prstGeom>
                </pic:spPr>
              </pic:pic>
            </a:graphicData>
          </a:graphic>
        </wp:anchor>
      </w:drawing>
    </w:r>
    <w:r>
      <w:pict>
        <v:shape id="_x0000_s2049" o:spid="_x0000_s2049" o:spt="202" type="#_x0000_t202" style="position:absolute;left:0pt;margin-left:346.35pt;margin-top:54.3pt;height:16.55pt;width:151.1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331" w:lineRule="exact"/>
                  <w:ind w:left="20" w:right="0" w:firstLine="0"/>
                  <w:jc w:val="left"/>
                  <w:rPr>
                    <w:rFonts w:hint="eastAsia" w:ascii="Microsoft JhengHei" w:eastAsia="Microsoft JhengHei"/>
                    <w:b/>
                    <w:sz w:val="21"/>
                  </w:rPr>
                </w:pPr>
                <w:r>
                  <w:rPr>
                    <w:rFonts w:hint="eastAsia" w:ascii="Microsoft JhengHei" w:eastAsia="Microsoft JhengHei"/>
                    <w:b/>
                    <w:color w:val="006600"/>
                    <w:sz w:val="21"/>
                  </w:rPr>
                  <w:t>尚硅谷大数据技术之 Spark 内核</w:t>
                </w:r>
              </w:p>
            </w:txbxContent>
          </v:textbox>
        </v:shape>
      </w:pict>
    </w:r>
    <w:r>
      <w:pict>
        <v:shape id="_x0000_s2050" o:spid="_x0000_s2050" o:spt="202" type="#_x0000_t202" style="position:absolute;left:0pt;margin-left:89pt;margin-top:61.6pt;height:21.35pt;width:408.4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427" w:lineRule="exact"/>
                  <w:ind w:left="20" w:right="0" w:firstLine="0"/>
                  <w:jc w:val="left"/>
                  <w:rPr>
                    <w:rFonts w:ascii="Microsoft JhengHei" w:hAnsi="Microsoft JhengHei"/>
                    <w:b/>
                    <w:sz w:val="28"/>
                  </w:rPr>
                </w:pPr>
                <w:r>
                  <w:rPr>
                    <w:rFonts w:ascii="Microsoft JhengHei" w:hAnsi="Microsoft JhengHei"/>
                    <w:b/>
                    <w:w w:val="90"/>
                    <w:sz w:val="28"/>
                  </w:rPr>
                  <w:t>—————————————————————————————</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2"/>
      <w:numFmt w:val="decimal"/>
      <w:lvlText w:val="%1"/>
      <w:lvlJc w:val="left"/>
      <w:pPr>
        <w:ind w:left="771" w:hanging="632"/>
        <w:jc w:val="left"/>
      </w:pPr>
      <w:rPr>
        <w:rFonts w:hint="default"/>
        <w:lang w:val="en-US" w:eastAsia="en-US" w:bidi="en-US"/>
      </w:rPr>
    </w:lvl>
    <w:lvl w:ilvl="1" w:tentative="0">
      <w:start w:val="2"/>
      <w:numFmt w:val="decimal"/>
      <w:lvlText w:val="%1.%2"/>
      <w:lvlJc w:val="left"/>
      <w:pPr>
        <w:ind w:left="771" w:hanging="632"/>
        <w:jc w:val="left"/>
      </w:pPr>
      <w:rPr>
        <w:rFonts w:hint="default"/>
        <w:lang w:val="en-US" w:eastAsia="en-US" w:bidi="en-US"/>
      </w:rPr>
    </w:lvl>
    <w:lvl w:ilvl="2" w:tentative="0">
      <w:start w:val="1"/>
      <w:numFmt w:val="decimal"/>
      <w:lvlText w:val="%1.%2.%3"/>
      <w:lvlJc w:val="left"/>
      <w:pPr>
        <w:ind w:left="771" w:hanging="632"/>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3235" w:hanging="632"/>
      </w:pPr>
      <w:rPr>
        <w:rFonts w:hint="default"/>
        <w:lang w:val="en-US" w:eastAsia="en-US" w:bidi="en-US"/>
      </w:rPr>
    </w:lvl>
    <w:lvl w:ilvl="4" w:tentative="0">
      <w:start w:val="0"/>
      <w:numFmt w:val="bullet"/>
      <w:lvlText w:val="•"/>
      <w:lvlJc w:val="left"/>
      <w:pPr>
        <w:ind w:left="4054" w:hanging="632"/>
      </w:pPr>
      <w:rPr>
        <w:rFonts w:hint="default"/>
        <w:lang w:val="en-US" w:eastAsia="en-US" w:bidi="en-US"/>
      </w:rPr>
    </w:lvl>
    <w:lvl w:ilvl="5" w:tentative="0">
      <w:start w:val="0"/>
      <w:numFmt w:val="bullet"/>
      <w:lvlText w:val="•"/>
      <w:lvlJc w:val="left"/>
      <w:pPr>
        <w:ind w:left="4873" w:hanging="632"/>
      </w:pPr>
      <w:rPr>
        <w:rFonts w:hint="default"/>
        <w:lang w:val="en-US" w:eastAsia="en-US" w:bidi="en-US"/>
      </w:rPr>
    </w:lvl>
    <w:lvl w:ilvl="6" w:tentative="0">
      <w:start w:val="0"/>
      <w:numFmt w:val="bullet"/>
      <w:lvlText w:val="•"/>
      <w:lvlJc w:val="left"/>
      <w:pPr>
        <w:ind w:left="5691" w:hanging="632"/>
      </w:pPr>
      <w:rPr>
        <w:rFonts w:hint="default"/>
        <w:lang w:val="en-US" w:eastAsia="en-US" w:bidi="en-US"/>
      </w:rPr>
    </w:lvl>
    <w:lvl w:ilvl="7" w:tentative="0">
      <w:start w:val="0"/>
      <w:numFmt w:val="bullet"/>
      <w:lvlText w:val="•"/>
      <w:lvlJc w:val="left"/>
      <w:pPr>
        <w:ind w:left="6510" w:hanging="632"/>
      </w:pPr>
      <w:rPr>
        <w:rFonts w:hint="default"/>
        <w:lang w:val="en-US" w:eastAsia="en-US" w:bidi="en-US"/>
      </w:rPr>
    </w:lvl>
    <w:lvl w:ilvl="8" w:tentative="0">
      <w:start w:val="0"/>
      <w:numFmt w:val="bullet"/>
      <w:lvlText w:val="•"/>
      <w:lvlJc w:val="left"/>
      <w:pPr>
        <w:ind w:left="7329" w:hanging="632"/>
      </w:pPr>
      <w:rPr>
        <w:rFonts w:hint="default"/>
        <w:lang w:val="en-US" w:eastAsia="en-US" w:bidi="en-US"/>
      </w:rPr>
    </w:lvl>
  </w:abstractNum>
  <w:abstractNum w:abstractNumId="1">
    <w:nsid w:val="9C8AC8EF"/>
    <w:multiLevelType w:val="multilevel"/>
    <w:tmpl w:val="9C8AC8EF"/>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
    <w:nsid w:val="B0F1ACD9"/>
    <w:multiLevelType w:val="multilevel"/>
    <w:tmpl w:val="B0F1ACD9"/>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3">
    <w:nsid w:val="B5E306ED"/>
    <w:multiLevelType w:val="multilevel"/>
    <w:tmpl w:val="B5E306ED"/>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4">
    <w:nsid w:val="B7DC10C3"/>
    <w:multiLevelType w:val="multilevel"/>
    <w:tmpl w:val="B7DC10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F205925"/>
    <w:multiLevelType w:val="multilevel"/>
    <w:tmpl w:val="BF205925"/>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6">
    <w:nsid w:val="C8879AEF"/>
    <w:multiLevelType w:val="multilevel"/>
    <w:tmpl w:val="C8879AEF"/>
    <w:lvl w:ilvl="0" w:tentative="0">
      <w:start w:val="4"/>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841" w:hanging="701"/>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2645" w:hanging="701"/>
      </w:pPr>
      <w:rPr>
        <w:rFonts w:hint="default"/>
        <w:lang w:val="en-US" w:eastAsia="en-US" w:bidi="en-US"/>
      </w:rPr>
    </w:lvl>
    <w:lvl w:ilvl="4" w:tentative="0">
      <w:start w:val="0"/>
      <w:numFmt w:val="bullet"/>
      <w:lvlText w:val="•"/>
      <w:lvlJc w:val="left"/>
      <w:pPr>
        <w:ind w:left="3548" w:hanging="701"/>
      </w:pPr>
      <w:rPr>
        <w:rFonts w:hint="default"/>
        <w:lang w:val="en-US" w:eastAsia="en-US" w:bidi="en-US"/>
      </w:rPr>
    </w:lvl>
    <w:lvl w:ilvl="5" w:tentative="0">
      <w:start w:val="0"/>
      <w:numFmt w:val="bullet"/>
      <w:lvlText w:val="•"/>
      <w:lvlJc w:val="left"/>
      <w:pPr>
        <w:ind w:left="4451" w:hanging="701"/>
      </w:pPr>
      <w:rPr>
        <w:rFonts w:hint="default"/>
        <w:lang w:val="en-US" w:eastAsia="en-US" w:bidi="en-US"/>
      </w:rPr>
    </w:lvl>
    <w:lvl w:ilvl="6" w:tentative="0">
      <w:start w:val="0"/>
      <w:numFmt w:val="bullet"/>
      <w:lvlText w:val="•"/>
      <w:lvlJc w:val="left"/>
      <w:pPr>
        <w:ind w:left="5354" w:hanging="701"/>
      </w:pPr>
      <w:rPr>
        <w:rFonts w:hint="default"/>
        <w:lang w:val="en-US" w:eastAsia="en-US" w:bidi="en-US"/>
      </w:rPr>
    </w:lvl>
    <w:lvl w:ilvl="7" w:tentative="0">
      <w:start w:val="0"/>
      <w:numFmt w:val="bullet"/>
      <w:lvlText w:val="•"/>
      <w:lvlJc w:val="left"/>
      <w:pPr>
        <w:ind w:left="6257" w:hanging="701"/>
      </w:pPr>
      <w:rPr>
        <w:rFonts w:hint="default"/>
        <w:lang w:val="en-US" w:eastAsia="en-US" w:bidi="en-US"/>
      </w:rPr>
    </w:lvl>
    <w:lvl w:ilvl="8" w:tentative="0">
      <w:start w:val="0"/>
      <w:numFmt w:val="bullet"/>
      <w:lvlText w:val="•"/>
      <w:lvlJc w:val="left"/>
      <w:pPr>
        <w:ind w:left="7160" w:hanging="701"/>
      </w:pPr>
      <w:rPr>
        <w:rFonts w:hint="default"/>
        <w:lang w:val="en-US" w:eastAsia="en-US" w:bidi="en-US"/>
      </w:rPr>
    </w:lvl>
  </w:abstractNum>
  <w:abstractNum w:abstractNumId="7">
    <w:nsid w:val="CF092B84"/>
    <w:multiLevelType w:val="multilevel"/>
    <w:tmpl w:val="CF092B84"/>
    <w:lvl w:ilvl="0" w:tentative="0">
      <w:start w:val="1"/>
      <w:numFmt w:val="decimal"/>
      <w:lvlText w:val="%1)"/>
      <w:lvlJc w:val="left"/>
      <w:pPr>
        <w:ind w:left="560" w:hanging="420"/>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0"/>
      </w:pPr>
      <w:rPr>
        <w:rFonts w:hint="default"/>
        <w:lang w:val="en-US" w:eastAsia="en-US" w:bidi="en-US"/>
      </w:rPr>
    </w:lvl>
    <w:lvl w:ilvl="2" w:tentative="0">
      <w:start w:val="0"/>
      <w:numFmt w:val="bullet"/>
      <w:lvlText w:val="•"/>
      <w:lvlJc w:val="left"/>
      <w:pPr>
        <w:ind w:left="2241" w:hanging="420"/>
      </w:pPr>
      <w:rPr>
        <w:rFonts w:hint="default"/>
        <w:lang w:val="en-US" w:eastAsia="en-US" w:bidi="en-US"/>
      </w:rPr>
    </w:lvl>
    <w:lvl w:ilvl="3" w:tentative="0">
      <w:start w:val="0"/>
      <w:numFmt w:val="bullet"/>
      <w:lvlText w:val="•"/>
      <w:lvlJc w:val="left"/>
      <w:pPr>
        <w:ind w:left="3081" w:hanging="420"/>
      </w:pPr>
      <w:rPr>
        <w:rFonts w:hint="default"/>
        <w:lang w:val="en-US" w:eastAsia="en-US" w:bidi="en-US"/>
      </w:rPr>
    </w:lvl>
    <w:lvl w:ilvl="4" w:tentative="0">
      <w:start w:val="0"/>
      <w:numFmt w:val="bullet"/>
      <w:lvlText w:val="•"/>
      <w:lvlJc w:val="left"/>
      <w:pPr>
        <w:ind w:left="3922" w:hanging="420"/>
      </w:pPr>
      <w:rPr>
        <w:rFonts w:hint="default"/>
        <w:lang w:val="en-US" w:eastAsia="en-US" w:bidi="en-US"/>
      </w:rPr>
    </w:lvl>
    <w:lvl w:ilvl="5" w:tentative="0">
      <w:start w:val="0"/>
      <w:numFmt w:val="bullet"/>
      <w:lvlText w:val="•"/>
      <w:lvlJc w:val="left"/>
      <w:pPr>
        <w:ind w:left="4763" w:hanging="420"/>
      </w:pPr>
      <w:rPr>
        <w:rFonts w:hint="default"/>
        <w:lang w:val="en-US" w:eastAsia="en-US" w:bidi="en-US"/>
      </w:rPr>
    </w:lvl>
    <w:lvl w:ilvl="6" w:tentative="0">
      <w:start w:val="0"/>
      <w:numFmt w:val="bullet"/>
      <w:lvlText w:val="•"/>
      <w:lvlJc w:val="left"/>
      <w:pPr>
        <w:ind w:left="5603" w:hanging="420"/>
      </w:pPr>
      <w:rPr>
        <w:rFonts w:hint="default"/>
        <w:lang w:val="en-US" w:eastAsia="en-US" w:bidi="en-US"/>
      </w:rPr>
    </w:lvl>
    <w:lvl w:ilvl="7" w:tentative="0">
      <w:start w:val="0"/>
      <w:numFmt w:val="bullet"/>
      <w:lvlText w:val="•"/>
      <w:lvlJc w:val="left"/>
      <w:pPr>
        <w:ind w:left="6444" w:hanging="420"/>
      </w:pPr>
      <w:rPr>
        <w:rFonts w:hint="default"/>
        <w:lang w:val="en-US" w:eastAsia="en-US" w:bidi="en-US"/>
      </w:rPr>
    </w:lvl>
    <w:lvl w:ilvl="8" w:tentative="0">
      <w:start w:val="0"/>
      <w:numFmt w:val="bullet"/>
      <w:lvlText w:val="•"/>
      <w:lvlJc w:val="left"/>
      <w:pPr>
        <w:ind w:left="7285" w:hanging="420"/>
      </w:pPr>
      <w:rPr>
        <w:rFonts w:hint="default"/>
        <w:lang w:val="en-US" w:eastAsia="en-US" w:bidi="en-US"/>
      </w:rPr>
    </w:lvl>
  </w:abstractNum>
  <w:abstractNum w:abstractNumId="8">
    <w:nsid w:val="D7F9FE59"/>
    <w:multiLevelType w:val="multilevel"/>
    <w:tmpl w:val="D7F9FE59"/>
    <w:lvl w:ilvl="0" w:tentative="0">
      <w:start w:val="5"/>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740" w:hanging="600"/>
        <w:jc w:val="left"/>
      </w:pPr>
      <w:rPr>
        <w:rFonts w:hint="default"/>
        <w:b/>
        <w:bCs/>
        <w:spacing w:val="-59"/>
        <w:w w:val="99"/>
        <w:lang w:val="en-US" w:eastAsia="en-US" w:bidi="en-US"/>
      </w:rPr>
    </w:lvl>
    <w:lvl w:ilvl="3" w:tentative="0">
      <w:start w:val="0"/>
      <w:numFmt w:val="bullet"/>
      <w:lvlText w:val="•"/>
      <w:lvlJc w:val="left"/>
      <w:pPr>
        <w:ind w:left="1803" w:hanging="600"/>
      </w:pPr>
      <w:rPr>
        <w:rFonts w:hint="default"/>
        <w:lang w:val="en-US" w:eastAsia="en-US" w:bidi="en-US"/>
      </w:rPr>
    </w:lvl>
    <w:lvl w:ilvl="4" w:tentative="0">
      <w:start w:val="0"/>
      <w:numFmt w:val="bullet"/>
      <w:lvlText w:val="•"/>
      <w:lvlJc w:val="left"/>
      <w:pPr>
        <w:ind w:left="2826" w:hanging="600"/>
      </w:pPr>
      <w:rPr>
        <w:rFonts w:hint="default"/>
        <w:lang w:val="en-US" w:eastAsia="en-US" w:bidi="en-US"/>
      </w:rPr>
    </w:lvl>
    <w:lvl w:ilvl="5" w:tentative="0">
      <w:start w:val="0"/>
      <w:numFmt w:val="bullet"/>
      <w:lvlText w:val="•"/>
      <w:lvlJc w:val="left"/>
      <w:pPr>
        <w:ind w:left="3849" w:hanging="600"/>
      </w:pPr>
      <w:rPr>
        <w:rFonts w:hint="default"/>
        <w:lang w:val="en-US" w:eastAsia="en-US" w:bidi="en-US"/>
      </w:rPr>
    </w:lvl>
    <w:lvl w:ilvl="6" w:tentative="0">
      <w:start w:val="0"/>
      <w:numFmt w:val="bullet"/>
      <w:lvlText w:val="•"/>
      <w:lvlJc w:val="left"/>
      <w:pPr>
        <w:ind w:left="4873" w:hanging="600"/>
      </w:pPr>
      <w:rPr>
        <w:rFonts w:hint="default"/>
        <w:lang w:val="en-US" w:eastAsia="en-US" w:bidi="en-US"/>
      </w:rPr>
    </w:lvl>
    <w:lvl w:ilvl="7" w:tentative="0">
      <w:start w:val="0"/>
      <w:numFmt w:val="bullet"/>
      <w:lvlText w:val="•"/>
      <w:lvlJc w:val="left"/>
      <w:pPr>
        <w:ind w:left="5896" w:hanging="600"/>
      </w:pPr>
      <w:rPr>
        <w:rFonts w:hint="default"/>
        <w:lang w:val="en-US" w:eastAsia="en-US" w:bidi="en-US"/>
      </w:rPr>
    </w:lvl>
    <w:lvl w:ilvl="8" w:tentative="0">
      <w:start w:val="0"/>
      <w:numFmt w:val="bullet"/>
      <w:lvlText w:val="•"/>
      <w:lvlJc w:val="left"/>
      <w:pPr>
        <w:ind w:left="6919" w:hanging="600"/>
      </w:pPr>
      <w:rPr>
        <w:rFonts w:hint="default"/>
        <w:lang w:val="en-US" w:eastAsia="en-US" w:bidi="en-US"/>
      </w:rPr>
    </w:lvl>
  </w:abstractNum>
  <w:abstractNum w:abstractNumId="9">
    <w:nsid w:val="DCBA6B53"/>
    <w:multiLevelType w:val="multilevel"/>
    <w:tmpl w:val="DCBA6B53"/>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0">
    <w:nsid w:val="F4B5D9F5"/>
    <w:multiLevelType w:val="multilevel"/>
    <w:tmpl w:val="F4B5D9F5"/>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1">
    <w:nsid w:val="0053208E"/>
    <w:multiLevelType w:val="multilevel"/>
    <w:tmpl w:val="0053208E"/>
    <w:lvl w:ilvl="0" w:tentative="0">
      <w:start w:val="1"/>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680" w:hanging="540"/>
        <w:jc w:val="left"/>
      </w:pPr>
      <w:rPr>
        <w:rFonts w:hint="default" w:ascii="Times New Roman" w:hAnsi="Times New Roman" w:eastAsia="Times New Roman" w:cs="Times New Roman"/>
        <w:b/>
        <w:bCs/>
        <w:w w:val="100"/>
        <w:sz w:val="24"/>
        <w:szCs w:val="24"/>
        <w:lang w:val="en-US" w:eastAsia="en-US" w:bidi="en-US"/>
      </w:rPr>
    </w:lvl>
    <w:lvl w:ilvl="3" w:tentative="0">
      <w:start w:val="0"/>
      <w:numFmt w:val="bullet"/>
      <w:lvlText w:val="•"/>
      <w:lvlJc w:val="left"/>
      <w:pPr>
        <w:ind w:left="2521" w:hanging="540"/>
      </w:pPr>
      <w:rPr>
        <w:rFonts w:hint="default"/>
        <w:lang w:val="en-US" w:eastAsia="en-US" w:bidi="en-US"/>
      </w:rPr>
    </w:lvl>
    <w:lvl w:ilvl="4" w:tentative="0">
      <w:start w:val="0"/>
      <w:numFmt w:val="bullet"/>
      <w:lvlText w:val="•"/>
      <w:lvlJc w:val="left"/>
      <w:pPr>
        <w:ind w:left="3442" w:hanging="540"/>
      </w:pPr>
      <w:rPr>
        <w:rFonts w:hint="default"/>
        <w:lang w:val="en-US" w:eastAsia="en-US" w:bidi="en-US"/>
      </w:rPr>
    </w:lvl>
    <w:lvl w:ilvl="5" w:tentative="0">
      <w:start w:val="0"/>
      <w:numFmt w:val="bullet"/>
      <w:lvlText w:val="•"/>
      <w:lvlJc w:val="left"/>
      <w:pPr>
        <w:ind w:left="4362" w:hanging="540"/>
      </w:pPr>
      <w:rPr>
        <w:rFonts w:hint="default"/>
        <w:lang w:val="en-US" w:eastAsia="en-US" w:bidi="en-US"/>
      </w:rPr>
    </w:lvl>
    <w:lvl w:ilvl="6" w:tentative="0">
      <w:start w:val="0"/>
      <w:numFmt w:val="bullet"/>
      <w:lvlText w:val="•"/>
      <w:lvlJc w:val="left"/>
      <w:pPr>
        <w:ind w:left="5283" w:hanging="540"/>
      </w:pPr>
      <w:rPr>
        <w:rFonts w:hint="default"/>
        <w:lang w:val="en-US" w:eastAsia="en-US" w:bidi="en-US"/>
      </w:rPr>
    </w:lvl>
    <w:lvl w:ilvl="7" w:tentative="0">
      <w:start w:val="0"/>
      <w:numFmt w:val="bullet"/>
      <w:lvlText w:val="•"/>
      <w:lvlJc w:val="left"/>
      <w:pPr>
        <w:ind w:left="6204" w:hanging="540"/>
      </w:pPr>
      <w:rPr>
        <w:rFonts w:hint="default"/>
        <w:lang w:val="en-US" w:eastAsia="en-US" w:bidi="en-US"/>
      </w:rPr>
    </w:lvl>
    <w:lvl w:ilvl="8" w:tentative="0">
      <w:start w:val="0"/>
      <w:numFmt w:val="bullet"/>
      <w:lvlText w:val="•"/>
      <w:lvlJc w:val="left"/>
      <w:pPr>
        <w:ind w:left="7124" w:hanging="540"/>
      </w:pPr>
      <w:rPr>
        <w:rFonts w:hint="default"/>
        <w:lang w:val="en-US" w:eastAsia="en-US" w:bidi="en-US"/>
      </w:rPr>
    </w:lvl>
  </w:abstractNum>
  <w:abstractNum w:abstractNumId="12">
    <w:nsid w:val="0248C179"/>
    <w:multiLevelType w:val="multilevel"/>
    <w:tmpl w:val="0248C179"/>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3">
    <w:nsid w:val="03D62ECE"/>
    <w:multiLevelType w:val="multilevel"/>
    <w:tmpl w:val="03D62ECE"/>
    <w:lvl w:ilvl="0" w:tentative="0">
      <w:start w:val="2"/>
      <w:numFmt w:val="decimal"/>
      <w:lvlText w:val="%1"/>
      <w:lvlJc w:val="left"/>
      <w:pPr>
        <w:ind w:left="550" w:hanging="411"/>
        <w:jc w:val="left"/>
      </w:pPr>
      <w:rPr>
        <w:rFonts w:hint="default"/>
        <w:lang w:val="en-US" w:eastAsia="en-US" w:bidi="en-US"/>
      </w:rPr>
    </w:lvl>
    <w:lvl w:ilvl="1" w:tentative="0">
      <w:start w:val="1"/>
      <w:numFmt w:val="decimal"/>
      <w:lvlText w:val="%1.%2"/>
      <w:lvlJc w:val="left"/>
      <w:pPr>
        <w:ind w:left="550" w:hanging="411"/>
        <w:jc w:val="left"/>
      </w:pPr>
      <w:rPr>
        <w:rFonts w:hint="default" w:ascii="Times New Roman" w:hAnsi="Times New Roman" w:eastAsia="Times New Roman" w:cs="Times New Roman"/>
        <w:b/>
        <w:bCs/>
        <w:spacing w:val="0"/>
        <w:w w:val="100"/>
        <w:sz w:val="28"/>
        <w:szCs w:val="28"/>
        <w:lang w:val="en-US" w:eastAsia="en-US" w:bidi="en-US"/>
      </w:rPr>
    </w:lvl>
    <w:lvl w:ilvl="2" w:tentative="0">
      <w:start w:val="1"/>
      <w:numFmt w:val="decimal"/>
      <w:lvlText w:val="%1.%2.%3"/>
      <w:lvlJc w:val="left"/>
      <w:pPr>
        <w:ind w:left="762" w:hanging="622"/>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2583" w:hanging="622"/>
      </w:pPr>
      <w:rPr>
        <w:rFonts w:hint="default"/>
        <w:lang w:val="en-US" w:eastAsia="en-US" w:bidi="en-US"/>
      </w:rPr>
    </w:lvl>
    <w:lvl w:ilvl="4" w:tentative="0">
      <w:start w:val="0"/>
      <w:numFmt w:val="bullet"/>
      <w:lvlText w:val="•"/>
      <w:lvlJc w:val="left"/>
      <w:pPr>
        <w:ind w:left="3495" w:hanging="622"/>
      </w:pPr>
      <w:rPr>
        <w:rFonts w:hint="default"/>
        <w:lang w:val="en-US" w:eastAsia="en-US" w:bidi="en-US"/>
      </w:rPr>
    </w:lvl>
    <w:lvl w:ilvl="5" w:tentative="0">
      <w:start w:val="0"/>
      <w:numFmt w:val="bullet"/>
      <w:lvlText w:val="•"/>
      <w:lvlJc w:val="left"/>
      <w:pPr>
        <w:ind w:left="4407" w:hanging="622"/>
      </w:pPr>
      <w:rPr>
        <w:rFonts w:hint="default"/>
        <w:lang w:val="en-US" w:eastAsia="en-US" w:bidi="en-US"/>
      </w:rPr>
    </w:lvl>
    <w:lvl w:ilvl="6" w:tentative="0">
      <w:start w:val="0"/>
      <w:numFmt w:val="bullet"/>
      <w:lvlText w:val="•"/>
      <w:lvlJc w:val="left"/>
      <w:pPr>
        <w:ind w:left="5319" w:hanging="622"/>
      </w:pPr>
      <w:rPr>
        <w:rFonts w:hint="default"/>
        <w:lang w:val="en-US" w:eastAsia="en-US" w:bidi="en-US"/>
      </w:rPr>
    </w:lvl>
    <w:lvl w:ilvl="7" w:tentative="0">
      <w:start w:val="0"/>
      <w:numFmt w:val="bullet"/>
      <w:lvlText w:val="•"/>
      <w:lvlJc w:val="left"/>
      <w:pPr>
        <w:ind w:left="6230" w:hanging="622"/>
      </w:pPr>
      <w:rPr>
        <w:rFonts w:hint="default"/>
        <w:lang w:val="en-US" w:eastAsia="en-US" w:bidi="en-US"/>
      </w:rPr>
    </w:lvl>
    <w:lvl w:ilvl="8" w:tentative="0">
      <w:start w:val="0"/>
      <w:numFmt w:val="bullet"/>
      <w:lvlText w:val="•"/>
      <w:lvlJc w:val="left"/>
      <w:pPr>
        <w:ind w:left="7142" w:hanging="622"/>
      </w:pPr>
      <w:rPr>
        <w:rFonts w:hint="default"/>
        <w:lang w:val="en-US" w:eastAsia="en-US" w:bidi="en-US"/>
      </w:rPr>
    </w:lvl>
  </w:abstractNum>
  <w:abstractNum w:abstractNumId="14">
    <w:nsid w:val="0E640482"/>
    <w:multiLevelType w:val="multilevel"/>
    <w:tmpl w:val="0E640482"/>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5">
    <w:nsid w:val="2470EC97"/>
    <w:multiLevelType w:val="multilevel"/>
    <w:tmpl w:val="2470EC97"/>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6">
    <w:nsid w:val="25B654F3"/>
    <w:multiLevelType w:val="multilevel"/>
    <w:tmpl w:val="25B654F3"/>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7">
    <w:nsid w:val="2A8F537B"/>
    <w:multiLevelType w:val="multilevel"/>
    <w:tmpl w:val="2A8F537B"/>
    <w:lvl w:ilvl="0" w:tentative="0">
      <w:start w:val="3"/>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spacing w:val="0"/>
        <w:w w:val="100"/>
        <w:sz w:val="28"/>
        <w:szCs w:val="28"/>
        <w:lang w:val="en-US" w:eastAsia="en-US" w:bidi="en-US"/>
      </w:rPr>
    </w:lvl>
    <w:lvl w:ilvl="2" w:tentative="0">
      <w:start w:val="0"/>
      <w:numFmt w:val="bullet"/>
      <w:lvlText w:val="•"/>
      <w:lvlJc w:val="left"/>
      <w:pPr>
        <w:ind w:left="2241" w:hanging="423"/>
      </w:pPr>
      <w:rPr>
        <w:rFonts w:hint="default"/>
        <w:lang w:val="en-US" w:eastAsia="en-US" w:bidi="en-US"/>
      </w:rPr>
    </w:lvl>
    <w:lvl w:ilvl="3" w:tentative="0">
      <w:start w:val="0"/>
      <w:numFmt w:val="bullet"/>
      <w:lvlText w:val="•"/>
      <w:lvlJc w:val="left"/>
      <w:pPr>
        <w:ind w:left="3081" w:hanging="423"/>
      </w:pPr>
      <w:rPr>
        <w:rFonts w:hint="default"/>
        <w:lang w:val="en-US" w:eastAsia="en-US" w:bidi="en-US"/>
      </w:rPr>
    </w:lvl>
    <w:lvl w:ilvl="4" w:tentative="0">
      <w:start w:val="0"/>
      <w:numFmt w:val="bullet"/>
      <w:lvlText w:val="•"/>
      <w:lvlJc w:val="left"/>
      <w:pPr>
        <w:ind w:left="3922" w:hanging="423"/>
      </w:pPr>
      <w:rPr>
        <w:rFonts w:hint="default"/>
        <w:lang w:val="en-US" w:eastAsia="en-US" w:bidi="en-US"/>
      </w:rPr>
    </w:lvl>
    <w:lvl w:ilvl="5" w:tentative="0">
      <w:start w:val="0"/>
      <w:numFmt w:val="bullet"/>
      <w:lvlText w:val="•"/>
      <w:lvlJc w:val="left"/>
      <w:pPr>
        <w:ind w:left="4763" w:hanging="423"/>
      </w:pPr>
      <w:rPr>
        <w:rFonts w:hint="default"/>
        <w:lang w:val="en-US" w:eastAsia="en-US" w:bidi="en-US"/>
      </w:rPr>
    </w:lvl>
    <w:lvl w:ilvl="6" w:tentative="0">
      <w:start w:val="0"/>
      <w:numFmt w:val="bullet"/>
      <w:lvlText w:val="•"/>
      <w:lvlJc w:val="left"/>
      <w:pPr>
        <w:ind w:left="5603" w:hanging="423"/>
      </w:pPr>
      <w:rPr>
        <w:rFonts w:hint="default"/>
        <w:lang w:val="en-US" w:eastAsia="en-US" w:bidi="en-US"/>
      </w:rPr>
    </w:lvl>
    <w:lvl w:ilvl="7" w:tentative="0">
      <w:start w:val="0"/>
      <w:numFmt w:val="bullet"/>
      <w:lvlText w:val="•"/>
      <w:lvlJc w:val="left"/>
      <w:pPr>
        <w:ind w:left="6444" w:hanging="423"/>
      </w:pPr>
      <w:rPr>
        <w:rFonts w:hint="default"/>
        <w:lang w:val="en-US" w:eastAsia="en-US" w:bidi="en-US"/>
      </w:rPr>
    </w:lvl>
    <w:lvl w:ilvl="8" w:tentative="0">
      <w:start w:val="0"/>
      <w:numFmt w:val="bullet"/>
      <w:lvlText w:val="•"/>
      <w:lvlJc w:val="left"/>
      <w:pPr>
        <w:ind w:left="7285" w:hanging="423"/>
      </w:pPr>
      <w:rPr>
        <w:rFonts w:hint="default"/>
        <w:lang w:val="en-US" w:eastAsia="en-US" w:bidi="en-US"/>
      </w:rPr>
    </w:lvl>
  </w:abstractNum>
  <w:abstractNum w:abstractNumId="18">
    <w:nsid w:val="46A08BB8"/>
    <w:multiLevelType w:val="multilevel"/>
    <w:tmpl w:val="46A08BB8"/>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9">
    <w:nsid w:val="4C1BAE26"/>
    <w:multiLevelType w:val="multilevel"/>
    <w:tmpl w:val="4C1BAE26"/>
    <w:lvl w:ilvl="0" w:tentative="0">
      <w:start w:val="6"/>
      <w:numFmt w:val="decimal"/>
      <w:lvlText w:val="%1"/>
      <w:lvlJc w:val="left"/>
      <w:pPr>
        <w:ind w:left="632" w:hanging="492"/>
        <w:jc w:val="left"/>
      </w:pPr>
      <w:rPr>
        <w:rFonts w:hint="default"/>
        <w:lang w:val="en-US" w:eastAsia="en-US" w:bidi="en-US"/>
      </w:rPr>
    </w:lvl>
    <w:lvl w:ilvl="1" w:tentative="0">
      <w:start w:val="1"/>
      <w:numFmt w:val="decimal"/>
      <w:lvlText w:val="%1.%2"/>
      <w:lvlJc w:val="left"/>
      <w:pPr>
        <w:ind w:left="632" w:hanging="492"/>
        <w:jc w:val="left"/>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305" w:hanging="492"/>
      </w:pPr>
      <w:rPr>
        <w:rFonts w:hint="default"/>
        <w:lang w:val="en-US" w:eastAsia="en-US" w:bidi="en-US"/>
      </w:rPr>
    </w:lvl>
    <w:lvl w:ilvl="3" w:tentative="0">
      <w:start w:val="0"/>
      <w:numFmt w:val="bullet"/>
      <w:lvlText w:val="•"/>
      <w:lvlJc w:val="left"/>
      <w:pPr>
        <w:ind w:left="3137" w:hanging="492"/>
      </w:pPr>
      <w:rPr>
        <w:rFonts w:hint="default"/>
        <w:lang w:val="en-US" w:eastAsia="en-US" w:bidi="en-US"/>
      </w:rPr>
    </w:lvl>
    <w:lvl w:ilvl="4" w:tentative="0">
      <w:start w:val="0"/>
      <w:numFmt w:val="bullet"/>
      <w:lvlText w:val="•"/>
      <w:lvlJc w:val="left"/>
      <w:pPr>
        <w:ind w:left="3970" w:hanging="492"/>
      </w:pPr>
      <w:rPr>
        <w:rFonts w:hint="default"/>
        <w:lang w:val="en-US" w:eastAsia="en-US" w:bidi="en-US"/>
      </w:rPr>
    </w:lvl>
    <w:lvl w:ilvl="5" w:tentative="0">
      <w:start w:val="0"/>
      <w:numFmt w:val="bullet"/>
      <w:lvlText w:val="•"/>
      <w:lvlJc w:val="left"/>
      <w:pPr>
        <w:ind w:left="4803" w:hanging="492"/>
      </w:pPr>
      <w:rPr>
        <w:rFonts w:hint="default"/>
        <w:lang w:val="en-US" w:eastAsia="en-US" w:bidi="en-US"/>
      </w:rPr>
    </w:lvl>
    <w:lvl w:ilvl="6" w:tentative="0">
      <w:start w:val="0"/>
      <w:numFmt w:val="bullet"/>
      <w:lvlText w:val="•"/>
      <w:lvlJc w:val="left"/>
      <w:pPr>
        <w:ind w:left="5635" w:hanging="492"/>
      </w:pPr>
      <w:rPr>
        <w:rFonts w:hint="default"/>
        <w:lang w:val="en-US" w:eastAsia="en-US" w:bidi="en-US"/>
      </w:rPr>
    </w:lvl>
    <w:lvl w:ilvl="7" w:tentative="0">
      <w:start w:val="0"/>
      <w:numFmt w:val="bullet"/>
      <w:lvlText w:val="•"/>
      <w:lvlJc w:val="left"/>
      <w:pPr>
        <w:ind w:left="6468" w:hanging="492"/>
      </w:pPr>
      <w:rPr>
        <w:rFonts w:hint="default"/>
        <w:lang w:val="en-US" w:eastAsia="en-US" w:bidi="en-US"/>
      </w:rPr>
    </w:lvl>
    <w:lvl w:ilvl="8" w:tentative="0">
      <w:start w:val="0"/>
      <w:numFmt w:val="bullet"/>
      <w:lvlText w:val="•"/>
      <w:lvlJc w:val="left"/>
      <w:pPr>
        <w:ind w:left="7301" w:hanging="492"/>
      </w:pPr>
      <w:rPr>
        <w:rFonts w:hint="default"/>
        <w:lang w:val="en-US" w:eastAsia="en-US" w:bidi="en-US"/>
      </w:rPr>
    </w:lvl>
  </w:abstractNum>
  <w:abstractNum w:abstractNumId="20">
    <w:nsid w:val="4D4DC07F"/>
    <w:multiLevelType w:val="multilevel"/>
    <w:tmpl w:val="4D4DC07F"/>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1">
    <w:nsid w:val="59ADCABA"/>
    <w:multiLevelType w:val="multilevel"/>
    <w:tmpl w:val="59ADCABA"/>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2">
    <w:nsid w:val="5A241D34"/>
    <w:multiLevelType w:val="multilevel"/>
    <w:tmpl w:val="5A241D34"/>
    <w:lvl w:ilvl="0" w:tentative="0">
      <w:start w:val="0"/>
      <w:numFmt w:val="bullet"/>
      <w:lvlText w:val=""/>
      <w:lvlJc w:val="left"/>
      <w:pPr>
        <w:ind w:left="560" w:hanging="420"/>
      </w:pPr>
      <w:rPr>
        <w:rFonts w:hint="default" w:ascii="Wingdings" w:hAnsi="Wingdings" w:eastAsia="Wingdings" w:cs="Wingdings"/>
        <w:w w:val="100"/>
        <w:sz w:val="21"/>
        <w:szCs w:val="21"/>
        <w:lang w:val="en-US" w:eastAsia="en-US" w:bidi="en-US"/>
      </w:rPr>
    </w:lvl>
    <w:lvl w:ilvl="1" w:tentative="0">
      <w:start w:val="0"/>
      <w:numFmt w:val="bullet"/>
      <w:lvlText w:val="⚫"/>
      <w:lvlJc w:val="left"/>
      <w:pPr>
        <w:ind w:left="980" w:hanging="420"/>
      </w:pPr>
      <w:rPr>
        <w:rFonts w:hint="default" w:ascii="Wingdings" w:hAnsi="Wingdings" w:eastAsia="Wingdings" w:cs="Wingdings"/>
        <w:w w:val="150"/>
        <w:sz w:val="21"/>
        <w:szCs w:val="21"/>
        <w:lang w:val="en-US" w:eastAsia="en-US" w:bidi="en-US"/>
      </w:rPr>
    </w:lvl>
    <w:lvl w:ilvl="2" w:tentative="0">
      <w:start w:val="0"/>
      <w:numFmt w:val="bullet"/>
      <w:lvlText w:val="•"/>
      <w:lvlJc w:val="left"/>
      <w:pPr>
        <w:ind w:left="1867" w:hanging="420"/>
      </w:pPr>
      <w:rPr>
        <w:rFonts w:hint="default"/>
        <w:lang w:val="en-US" w:eastAsia="en-US" w:bidi="en-US"/>
      </w:rPr>
    </w:lvl>
    <w:lvl w:ilvl="3" w:tentative="0">
      <w:start w:val="0"/>
      <w:numFmt w:val="bullet"/>
      <w:lvlText w:val="•"/>
      <w:lvlJc w:val="left"/>
      <w:pPr>
        <w:ind w:left="2754" w:hanging="420"/>
      </w:pPr>
      <w:rPr>
        <w:rFonts w:hint="default"/>
        <w:lang w:val="en-US" w:eastAsia="en-US" w:bidi="en-US"/>
      </w:rPr>
    </w:lvl>
    <w:lvl w:ilvl="4" w:tentative="0">
      <w:start w:val="0"/>
      <w:numFmt w:val="bullet"/>
      <w:lvlText w:val="•"/>
      <w:lvlJc w:val="left"/>
      <w:pPr>
        <w:ind w:left="3642" w:hanging="420"/>
      </w:pPr>
      <w:rPr>
        <w:rFonts w:hint="default"/>
        <w:lang w:val="en-US" w:eastAsia="en-US" w:bidi="en-US"/>
      </w:rPr>
    </w:lvl>
    <w:lvl w:ilvl="5" w:tentative="0">
      <w:start w:val="0"/>
      <w:numFmt w:val="bullet"/>
      <w:lvlText w:val="•"/>
      <w:lvlJc w:val="left"/>
      <w:pPr>
        <w:ind w:left="4529" w:hanging="420"/>
      </w:pPr>
      <w:rPr>
        <w:rFonts w:hint="default"/>
        <w:lang w:val="en-US" w:eastAsia="en-US" w:bidi="en-US"/>
      </w:rPr>
    </w:lvl>
    <w:lvl w:ilvl="6" w:tentative="0">
      <w:start w:val="0"/>
      <w:numFmt w:val="bullet"/>
      <w:lvlText w:val="•"/>
      <w:lvlJc w:val="left"/>
      <w:pPr>
        <w:ind w:left="5416" w:hanging="420"/>
      </w:pPr>
      <w:rPr>
        <w:rFonts w:hint="default"/>
        <w:lang w:val="en-US" w:eastAsia="en-US" w:bidi="en-US"/>
      </w:rPr>
    </w:lvl>
    <w:lvl w:ilvl="7" w:tentative="0">
      <w:start w:val="0"/>
      <w:numFmt w:val="bullet"/>
      <w:lvlText w:val="•"/>
      <w:lvlJc w:val="left"/>
      <w:pPr>
        <w:ind w:left="6304" w:hanging="420"/>
      </w:pPr>
      <w:rPr>
        <w:rFonts w:hint="default"/>
        <w:lang w:val="en-US" w:eastAsia="en-US" w:bidi="en-US"/>
      </w:rPr>
    </w:lvl>
    <w:lvl w:ilvl="8" w:tentative="0">
      <w:start w:val="0"/>
      <w:numFmt w:val="bullet"/>
      <w:lvlText w:val="•"/>
      <w:lvlJc w:val="left"/>
      <w:pPr>
        <w:ind w:left="7191" w:hanging="420"/>
      </w:pPr>
      <w:rPr>
        <w:rFonts w:hint="default"/>
        <w:lang w:val="en-US" w:eastAsia="en-US" w:bidi="en-US"/>
      </w:rPr>
    </w:lvl>
  </w:abstractNum>
  <w:abstractNum w:abstractNumId="23">
    <w:nsid w:val="60382F6E"/>
    <w:multiLevelType w:val="multilevel"/>
    <w:tmpl w:val="60382F6E"/>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1"/>
      <w:numFmt w:val="decimal"/>
      <w:lvlText w:val="%2."/>
      <w:lvlJc w:val="left"/>
      <w:pPr>
        <w:ind w:left="980" w:hanging="420"/>
        <w:jc w:val="left"/>
      </w:pPr>
      <w:rPr>
        <w:rFonts w:hint="default" w:ascii="Times New Roman" w:hAnsi="Times New Roman" w:eastAsia="Times New Roman" w:cs="Times New Roman"/>
        <w:w w:val="100"/>
        <w:sz w:val="21"/>
        <w:szCs w:val="21"/>
        <w:lang w:val="en-US" w:eastAsia="en-US" w:bidi="en-US"/>
      </w:rPr>
    </w:lvl>
    <w:lvl w:ilvl="2" w:tentative="0">
      <w:start w:val="0"/>
      <w:numFmt w:val="bullet"/>
      <w:lvlText w:val="•"/>
      <w:lvlJc w:val="left"/>
      <w:pPr>
        <w:ind w:left="1867" w:hanging="420"/>
      </w:pPr>
      <w:rPr>
        <w:rFonts w:hint="default"/>
        <w:lang w:val="en-US" w:eastAsia="en-US" w:bidi="en-US"/>
      </w:rPr>
    </w:lvl>
    <w:lvl w:ilvl="3" w:tentative="0">
      <w:start w:val="0"/>
      <w:numFmt w:val="bullet"/>
      <w:lvlText w:val="•"/>
      <w:lvlJc w:val="left"/>
      <w:pPr>
        <w:ind w:left="2754" w:hanging="420"/>
      </w:pPr>
      <w:rPr>
        <w:rFonts w:hint="default"/>
        <w:lang w:val="en-US" w:eastAsia="en-US" w:bidi="en-US"/>
      </w:rPr>
    </w:lvl>
    <w:lvl w:ilvl="4" w:tentative="0">
      <w:start w:val="0"/>
      <w:numFmt w:val="bullet"/>
      <w:lvlText w:val="•"/>
      <w:lvlJc w:val="left"/>
      <w:pPr>
        <w:ind w:left="3642" w:hanging="420"/>
      </w:pPr>
      <w:rPr>
        <w:rFonts w:hint="default"/>
        <w:lang w:val="en-US" w:eastAsia="en-US" w:bidi="en-US"/>
      </w:rPr>
    </w:lvl>
    <w:lvl w:ilvl="5" w:tentative="0">
      <w:start w:val="0"/>
      <w:numFmt w:val="bullet"/>
      <w:lvlText w:val="•"/>
      <w:lvlJc w:val="left"/>
      <w:pPr>
        <w:ind w:left="4529" w:hanging="420"/>
      </w:pPr>
      <w:rPr>
        <w:rFonts w:hint="default"/>
        <w:lang w:val="en-US" w:eastAsia="en-US" w:bidi="en-US"/>
      </w:rPr>
    </w:lvl>
    <w:lvl w:ilvl="6" w:tentative="0">
      <w:start w:val="0"/>
      <w:numFmt w:val="bullet"/>
      <w:lvlText w:val="•"/>
      <w:lvlJc w:val="left"/>
      <w:pPr>
        <w:ind w:left="5416" w:hanging="420"/>
      </w:pPr>
      <w:rPr>
        <w:rFonts w:hint="default"/>
        <w:lang w:val="en-US" w:eastAsia="en-US" w:bidi="en-US"/>
      </w:rPr>
    </w:lvl>
    <w:lvl w:ilvl="7" w:tentative="0">
      <w:start w:val="0"/>
      <w:numFmt w:val="bullet"/>
      <w:lvlText w:val="•"/>
      <w:lvlJc w:val="left"/>
      <w:pPr>
        <w:ind w:left="6304" w:hanging="420"/>
      </w:pPr>
      <w:rPr>
        <w:rFonts w:hint="default"/>
        <w:lang w:val="en-US" w:eastAsia="en-US" w:bidi="en-US"/>
      </w:rPr>
    </w:lvl>
    <w:lvl w:ilvl="8" w:tentative="0">
      <w:start w:val="0"/>
      <w:numFmt w:val="bullet"/>
      <w:lvlText w:val="•"/>
      <w:lvlJc w:val="left"/>
      <w:pPr>
        <w:ind w:left="7191" w:hanging="420"/>
      </w:pPr>
      <w:rPr>
        <w:rFonts w:hint="default"/>
        <w:lang w:val="en-US" w:eastAsia="en-US" w:bidi="en-US"/>
      </w:rPr>
    </w:lvl>
  </w:abstractNum>
  <w:abstractNum w:abstractNumId="24">
    <w:nsid w:val="72183CF9"/>
    <w:multiLevelType w:val="multilevel"/>
    <w:tmpl w:val="72183CF9"/>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5">
    <w:nsid w:val="7C246926"/>
    <w:multiLevelType w:val="multilevel"/>
    <w:tmpl w:val="7C246926"/>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num w:numId="1">
    <w:abstractNumId w:val="4"/>
  </w:num>
  <w:num w:numId="2">
    <w:abstractNumId w:val="11"/>
  </w:num>
  <w:num w:numId="3">
    <w:abstractNumId w:val="7"/>
  </w:num>
  <w:num w:numId="4">
    <w:abstractNumId w:val="21"/>
  </w:num>
  <w:num w:numId="5">
    <w:abstractNumId w:val="5"/>
  </w:num>
  <w:num w:numId="6">
    <w:abstractNumId w:val="3"/>
  </w:num>
  <w:num w:numId="7">
    <w:abstractNumId w:val="13"/>
  </w:num>
  <w:num w:numId="8">
    <w:abstractNumId w:val="16"/>
  </w:num>
  <w:num w:numId="9">
    <w:abstractNumId w:val="24"/>
  </w:num>
  <w:num w:numId="10">
    <w:abstractNumId w:val="12"/>
  </w:num>
  <w:num w:numId="11">
    <w:abstractNumId w:val="0"/>
  </w:num>
  <w:num w:numId="12">
    <w:abstractNumId w:val="17"/>
  </w:num>
  <w:num w:numId="13">
    <w:abstractNumId w:val="22"/>
  </w:num>
  <w:num w:numId="14">
    <w:abstractNumId w:val="6"/>
  </w:num>
  <w:num w:numId="15">
    <w:abstractNumId w:val="20"/>
  </w:num>
  <w:num w:numId="16">
    <w:abstractNumId w:val="8"/>
  </w:num>
  <w:num w:numId="17">
    <w:abstractNumId w:val="10"/>
  </w:num>
  <w:num w:numId="18">
    <w:abstractNumId w:val="15"/>
  </w:num>
  <w:num w:numId="19">
    <w:abstractNumId w:val="9"/>
  </w:num>
  <w:num w:numId="20">
    <w:abstractNumId w:val="1"/>
  </w:num>
  <w:num w:numId="21">
    <w:abstractNumId w:val="19"/>
  </w:num>
  <w:num w:numId="22">
    <w:abstractNumId w:val="23"/>
  </w:num>
  <w:num w:numId="23">
    <w:abstractNumId w:val="14"/>
  </w:num>
  <w:num w:numId="24">
    <w:abstractNumId w:val="18"/>
  </w:num>
  <w:num w:numId="25">
    <w:abstractNumId w:val="2"/>
  </w:num>
  <w:num w:numId="26">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hao-004">
    <w15:presenceInfo w15:providerId="None" w15:userId="lvhao-0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2"/>
  </w:compat>
  <w:rsids>
    <w:rsidRoot w:val="00000000"/>
    <w:rsid w:val="03DD69B7"/>
    <w:rsid w:val="0411030F"/>
    <w:rsid w:val="054753B6"/>
    <w:rsid w:val="05853428"/>
    <w:rsid w:val="06BA59F9"/>
    <w:rsid w:val="08FC454D"/>
    <w:rsid w:val="09EC7AE0"/>
    <w:rsid w:val="0DB103BE"/>
    <w:rsid w:val="10055AED"/>
    <w:rsid w:val="1564321A"/>
    <w:rsid w:val="1AB723E0"/>
    <w:rsid w:val="24F4138D"/>
    <w:rsid w:val="26742C26"/>
    <w:rsid w:val="2AC91EDD"/>
    <w:rsid w:val="2F9F78B1"/>
    <w:rsid w:val="3272537C"/>
    <w:rsid w:val="373C7041"/>
    <w:rsid w:val="38037A28"/>
    <w:rsid w:val="3D305D1F"/>
    <w:rsid w:val="4357349A"/>
    <w:rsid w:val="4DB03590"/>
    <w:rsid w:val="500B0D37"/>
    <w:rsid w:val="50F54B99"/>
    <w:rsid w:val="5A594F47"/>
    <w:rsid w:val="6BD61907"/>
    <w:rsid w:val="6E1F3258"/>
    <w:rsid w:val="706F5F82"/>
    <w:rsid w:val="71082C10"/>
    <w:rsid w:val="749A65CD"/>
    <w:rsid w:val="775F6431"/>
    <w:rsid w:val="77BD3075"/>
    <w:rsid w:val="79247F05"/>
    <w:rsid w:val="7D562F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en-US"/>
    </w:rPr>
  </w:style>
  <w:style w:type="paragraph" w:styleId="2">
    <w:name w:val="heading 1"/>
    <w:basedOn w:val="1"/>
    <w:next w:val="1"/>
    <w:qFormat/>
    <w:uiPriority w:val="1"/>
    <w:pPr>
      <w:spacing w:before="132"/>
      <w:ind w:left="140"/>
      <w:outlineLvl w:val="1"/>
    </w:pPr>
    <w:rPr>
      <w:rFonts w:ascii="Times New Roman" w:hAnsi="Times New Roman" w:eastAsia="Times New Roman" w:cs="Times New Roman"/>
      <w:b/>
      <w:bCs/>
      <w:sz w:val="30"/>
      <w:szCs w:val="30"/>
      <w:lang w:val="en-US" w:eastAsia="en-US" w:bidi="en-US"/>
    </w:rPr>
  </w:style>
  <w:style w:type="paragraph" w:styleId="3">
    <w:name w:val="heading 2"/>
    <w:basedOn w:val="1"/>
    <w:next w:val="1"/>
    <w:qFormat/>
    <w:uiPriority w:val="1"/>
    <w:pPr>
      <w:ind w:left="562" w:hanging="422"/>
      <w:outlineLvl w:val="2"/>
    </w:pPr>
    <w:rPr>
      <w:rFonts w:ascii="Times New Roman" w:hAnsi="Times New Roman" w:eastAsia="Times New Roman" w:cs="Times New Roman"/>
      <w:b/>
      <w:bCs/>
      <w:sz w:val="28"/>
      <w:szCs w:val="28"/>
      <w:lang w:val="en-US" w:eastAsia="en-US" w:bidi="en-US"/>
    </w:rPr>
  </w:style>
  <w:style w:type="paragraph" w:styleId="4">
    <w:name w:val="heading 3"/>
    <w:basedOn w:val="1"/>
    <w:next w:val="1"/>
    <w:qFormat/>
    <w:uiPriority w:val="1"/>
    <w:pPr>
      <w:ind w:left="680" w:hanging="600"/>
      <w:outlineLvl w:val="3"/>
    </w:pPr>
    <w:rPr>
      <w:rFonts w:ascii="Times New Roman" w:hAnsi="Times New Roman" w:eastAsia="Times New Roman" w:cs="Times New Roman"/>
      <w:b/>
      <w:bCs/>
      <w:sz w:val="24"/>
      <w:szCs w:val="24"/>
      <w:lang w:val="en-US" w:eastAsia="en-US" w:bidi="en-US"/>
    </w:rPr>
  </w:style>
  <w:style w:type="paragraph" w:styleId="5">
    <w:name w:val="heading 4"/>
    <w:basedOn w:val="1"/>
    <w:next w:val="1"/>
    <w:qFormat/>
    <w:uiPriority w:val="1"/>
    <w:pPr>
      <w:ind w:left="565" w:hanging="425"/>
      <w:outlineLvl w:val="4"/>
    </w:pPr>
    <w:rPr>
      <w:rFonts w:ascii="Times New Roman" w:hAnsi="Times New Roman" w:eastAsia="Times New Roman" w:cs="Times New Roman"/>
      <w:b/>
      <w:bCs/>
      <w:sz w:val="21"/>
      <w:szCs w:val="21"/>
      <w:lang w:val="en-US" w:eastAsia="en-US" w:bidi="en-US"/>
    </w:rPr>
  </w:style>
  <w:style w:type="character" w:default="1" w:styleId="9">
    <w:name w:val="Default Paragraph Font"/>
    <w:semiHidden/>
    <w:unhideWhenUsed/>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6">
    <w:name w:val="annotation text"/>
    <w:basedOn w:val="1"/>
    <w:uiPriority w:val="0"/>
    <w:pPr>
      <w:jc w:val="left"/>
    </w:pPr>
  </w:style>
  <w:style w:type="paragraph" w:styleId="7">
    <w:name w:val="Body Text"/>
    <w:basedOn w:val="1"/>
    <w:qFormat/>
    <w:uiPriority w:val="1"/>
    <w:rPr>
      <w:rFonts w:ascii="宋体" w:hAnsi="宋体" w:eastAsia="宋体" w:cs="宋体"/>
      <w:sz w:val="21"/>
      <w:szCs w:val="21"/>
      <w:lang w:val="en-US" w:eastAsia="en-US" w:bidi="en-US"/>
    </w:rPr>
  </w:style>
  <w:style w:type="character" w:styleId="10">
    <w:name w:val="Strong"/>
    <w:basedOn w:val="9"/>
    <w:qFormat/>
    <w:uiPriority w:val="0"/>
    <w:rPr>
      <w:b/>
    </w:rPr>
  </w:style>
  <w:style w:type="character" w:styleId="11">
    <w:name w:val="FollowedHyperlink"/>
    <w:basedOn w:val="9"/>
    <w:qFormat/>
    <w:uiPriority w:val="0"/>
    <w:rPr>
      <w:color w:val="800080"/>
      <w:u w:val="single"/>
    </w:rPr>
  </w:style>
  <w:style w:type="character" w:styleId="12">
    <w:name w:val="Hyperlink"/>
    <w:basedOn w:val="9"/>
    <w:qFormat/>
    <w:uiPriority w:val="0"/>
    <w:rPr>
      <w:color w:val="0000FF"/>
      <w:u w:val="single"/>
    </w:rPr>
  </w:style>
  <w:style w:type="table" w:customStyle="1" w:styleId="13">
    <w:name w:val="Table Normal"/>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565" w:hanging="425"/>
    </w:pPr>
    <w:rPr>
      <w:rFonts w:ascii="宋体" w:hAnsi="宋体" w:eastAsia="宋体" w:cs="宋体"/>
      <w:lang w:val="en-US" w:eastAsia="en-US" w:bidi="en-US"/>
    </w:rPr>
  </w:style>
  <w:style w:type="paragraph" w:customStyle="1" w:styleId="15">
    <w:name w:val="Table Paragraph"/>
    <w:basedOn w:val="1"/>
    <w:qFormat/>
    <w:uiPriority w:val="1"/>
    <w:pPr>
      <w:spacing w:before="40"/>
      <w:ind w:left="107"/>
    </w:pPr>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footnotes" Target="footnotes.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microsoft.com/office/2011/relationships/commentsExtended" Target="commentsExtended.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6"/>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28"/>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093"/>
    <customShpInfo spid="_x0000_s1156"/>
    <customShpInfo spid="_x0000_s11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Office_11.8.2.11718_F1E327BC-269C-435d-A152-05C5408002CA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2020-12-25T04:55:00Z</dcterms:created>
  <dc:creator>MSoffice</dc:creator>
  <cp:lastModifiedBy>lvhao-004</cp:lastModifiedBy>
  <dcterms:modified xsi:type="dcterms:W3CDTF">2022-12-08T08:19:25Z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2020-10-20T00:00:00Z</vt:filetime>
  </property>
  <property fmtid="{D5CDD505-2E9C-101B-9397-08002B2CF9AE}" pid="3" name="Creator">
    <vt:lpwstr>Microsoft® Word 2016</vt:lpwstr>
  </property>
  <property fmtid="{D5CDD505-2E9C-101B-9397-08002B2CF9AE}" pid="4" name="LastSaved">
    <vt:filetime>2020-12-25T00:00:00Z</vt:filetime>
  </property>
  <property fmtid="{D5CDD505-2E9C-101B-9397-08002B2CF9AE}" pid="5" name="KSOProductBuildVer">
    <vt:lpwstr>2052-11.8.2.11718</vt:lpwstr>
  </property>
  <property fmtid="{D5CDD505-2E9C-101B-9397-08002B2CF9AE}" pid="6" name="ICV">
    <vt:lpwstr>9FDF3B780327401E85FA237B0D48F3A7</vt:lpwstr>
  </property>
</Properties>
</file>